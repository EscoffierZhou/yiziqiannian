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F008B2">
      <w:pPr>
        <w:jc w:val="center"/>
        <w:rPr>
          <w:rFonts w:ascii="微软雅黑" w:hAnsi="微软雅黑" w:eastAsia="微软雅黑"/>
          <w:b w:val="0"/>
          <w:bCs w:val="0"/>
          <w:sz w:val="48"/>
        </w:rPr>
      </w:pPr>
      <w:r>
        <w:rPr>
          <w:rFonts w:hint="eastAsia"/>
          <w:b/>
          <w:sz w:val="48"/>
          <w:lang w:eastAsia="zh"/>
          <w:woUserID w:val="1"/>
        </w:rPr>
        <w:t xml:space="preserve"> </w:t>
      </w:r>
      <w:r>
        <w:rPr>
          <w:rFonts w:ascii="微软雅黑" w:hAnsi="微软雅黑" w:eastAsia="微软雅黑"/>
          <w:b w:val="0"/>
          <w:bCs w:val="0"/>
          <w:sz w:val="40"/>
          <w:szCs w:val="20"/>
        </w:rPr>
        <w:t>《</w:t>
      </w:r>
      <w:r>
        <w:rPr>
          <w:rFonts w:hint="eastAsia"/>
          <w:b w:val="0"/>
          <w:bCs w:val="0"/>
          <w:sz w:val="40"/>
          <w:szCs w:val="20"/>
          <w:lang w:eastAsia="zh"/>
          <w:woUserID w:val="1"/>
        </w:rPr>
        <w:t xml:space="preserve"> </w:t>
      </w:r>
      <w:r>
        <w:rPr>
          <w:rFonts w:ascii="微软雅黑" w:hAnsi="微软雅黑" w:eastAsia="微软雅黑"/>
          <w:b w:val="0"/>
          <w:bCs w:val="0"/>
          <w:sz w:val="40"/>
          <w:szCs w:val="20"/>
        </w:rPr>
        <w:t>一字千年——从竹简到芯片的中国信息之路》</w:t>
      </w:r>
    </w:p>
    <w:p w14:paraId="30E12778">
      <w:pPr>
        <w:spacing w:after="260" w:line="19" w:lineRule="atLeast"/>
        <w:jc w:val="center"/>
        <w:rPr>
          <w:rFonts w:ascii="微软雅黑" w:hAnsi="微软雅黑" w:eastAsia="微软雅黑"/>
          <w:b w:val="0"/>
          <w:bCs w:val="0"/>
          <w:sz w:val="72"/>
          <w:szCs w:val="72"/>
        </w:rPr>
      </w:pPr>
      <w:r>
        <w:rPr>
          <w:rFonts w:ascii="微软雅黑" w:hAnsi="微软雅黑" w:eastAsia="微软雅黑"/>
          <w:b w:val="0"/>
          <w:bCs w:val="0"/>
          <w:sz w:val="72"/>
          <w:szCs w:val="72"/>
        </w:rPr>
        <w:t>作</w:t>
      </w:r>
    </w:p>
    <w:p w14:paraId="3746A61E">
      <w:pPr>
        <w:spacing w:after="260" w:line="19" w:lineRule="atLeast"/>
        <w:jc w:val="center"/>
        <w:rPr>
          <w:rFonts w:ascii="微软雅黑" w:hAnsi="微软雅黑" w:eastAsia="微软雅黑"/>
          <w:b w:val="0"/>
          <w:bCs w:val="0"/>
          <w:sz w:val="72"/>
          <w:szCs w:val="72"/>
        </w:rPr>
      </w:pPr>
      <w:r>
        <w:rPr>
          <w:rFonts w:ascii="微软雅黑" w:hAnsi="微软雅黑" w:eastAsia="微软雅黑"/>
          <w:b w:val="0"/>
          <w:bCs w:val="0"/>
          <w:sz w:val="72"/>
          <w:szCs w:val="72"/>
        </w:rPr>
        <w:t>品</w:t>
      </w:r>
    </w:p>
    <w:p w14:paraId="3EB38FD7">
      <w:pPr>
        <w:spacing w:after="260" w:line="19" w:lineRule="atLeast"/>
        <w:jc w:val="center"/>
        <w:rPr>
          <w:rFonts w:ascii="微软雅黑" w:hAnsi="微软雅黑" w:eastAsia="微软雅黑"/>
          <w:b w:val="0"/>
          <w:bCs w:val="0"/>
          <w:sz w:val="72"/>
          <w:szCs w:val="72"/>
        </w:rPr>
      </w:pPr>
      <w:r>
        <w:rPr>
          <w:rFonts w:ascii="微软雅黑" w:hAnsi="微软雅黑" w:eastAsia="微软雅黑"/>
          <w:b w:val="0"/>
          <w:bCs w:val="0"/>
          <w:sz w:val="72"/>
          <w:szCs w:val="72"/>
        </w:rPr>
        <w:t>创</w:t>
      </w:r>
    </w:p>
    <w:p w14:paraId="0A839293">
      <w:pPr>
        <w:spacing w:after="260" w:line="19" w:lineRule="atLeast"/>
        <w:jc w:val="center"/>
        <w:rPr>
          <w:rFonts w:ascii="微软雅黑" w:hAnsi="微软雅黑" w:eastAsia="微软雅黑"/>
          <w:b w:val="0"/>
          <w:bCs w:val="0"/>
          <w:sz w:val="72"/>
          <w:szCs w:val="72"/>
        </w:rPr>
      </w:pPr>
      <w:r>
        <w:rPr>
          <w:rFonts w:ascii="微软雅黑" w:hAnsi="微软雅黑" w:eastAsia="微软雅黑"/>
          <w:b w:val="0"/>
          <w:bCs w:val="0"/>
          <w:sz w:val="72"/>
          <w:szCs w:val="72"/>
        </w:rPr>
        <w:t>意</w:t>
      </w:r>
    </w:p>
    <w:p w14:paraId="155EEAE8">
      <w:pPr>
        <w:spacing w:after="260" w:line="19" w:lineRule="atLeast"/>
        <w:jc w:val="center"/>
        <w:rPr>
          <w:rFonts w:ascii="微软雅黑" w:hAnsi="微软雅黑" w:eastAsia="微软雅黑"/>
          <w:b w:val="0"/>
          <w:bCs w:val="0"/>
          <w:sz w:val="72"/>
          <w:szCs w:val="72"/>
        </w:rPr>
      </w:pPr>
      <w:r>
        <w:rPr>
          <w:rFonts w:ascii="微软雅黑" w:hAnsi="微软雅黑" w:eastAsia="微软雅黑"/>
          <w:b w:val="0"/>
          <w:bCs w:val="0"/>
          <w:sz w:val="72"/>
          <w:szCs w:val="72"/>
        </w:rPr>
        <w:t>策</w:t>
      </w:r>
    </w:p>
    <w:p w14:paraId="12416D6D">
      <w:pPr>
        <w:spacing w:after="260" w:line="19" w:lineRule="atLeast"/>
        <w:jc w:val="center"/>
        <w:rPr>
          <w:rFonts w:ascii="微软雅黑" w:hAnsi="微软雅黑" w:eastAsia="微软雅黑"/>
          <w:b w:val="0"/>
          <w:bCs w:val="0"/>
          <w:sz w:val="72"/>
          <w:szCs w:val="48"/>
        </w:rPr>
      </w:pPr>
      <w:r>
        <w:rPr>
          <w:rFonts w:ascii="微软雅黑" w:hAnsi="微软雅黑" w:eastAsia="微软雅黑"/>
          <w:b w:val="0"/>
          <w:bCs w:val="0"/>
          <w:sz w:val="72"/>
          <w:szCs w:val="72"/>
        </w:rPr>
        <w:t>划</w:t>
      </w:r>
    </w:p>
    <w:p w14:paraId="642ED18D">
      <w:pPr>
        <w:spacing w:after="260" w:line="19" w:lineRule="atLeast"/>
        <w:jc w:val="center"/>
        <w:rPr>
          <w:rFonts w:hint="eastAsia"/>
          <w:b/>
          <w:bCs/>
          <w:sz w:val="28"/>
          <w:szCs w:val="20"/>
          <w:lang w:eastAsia="zh"/>
          <w:woUserID w:val="1"/>
        </w:rPr>
      </w:pPr>
      <w:r>
        <w:rPr>
          <w:rFonts w:ascii="微软雅黑" w:hAnsi="微软雅黑" w:eastAsia="微软雅黑"/>
          <w:b w:val="0"/>
          <w:bCs w:val="0"/>
          <w:sz w:val="72"/>
          <w:szCs w:val="48"/>
        </w:rPr>
        <w:t>书</w:t>
      </w:r>
      <w:r>
        <w:rPr>
          <w:rFonts w:hint="eastAsia"/>
          <w:b w:val="0"/>
          <w:bCs w:val="0"/>
          <w:sz w:val="28"/>
          <w:szCs w:val="20"/>
          <w:lang w:eastAsia="zh"/>
          <w:woUserID w:val="1"/>
        </w:rPr>
        <w:t xml:space="preserve"> </w:t>
      </w:r>
      <w:r>
        <w:rPr>
          <w:rFonts w:hint="eastAsia"/>
          <w:b/>
          <w:bCs/>
          <w:sz w:val="28"/>
          <w:szCs w:val="20"/>
          <w:lang w:eastAsia="zh"/>
          <w:woUserID w:val="1"/>
        </w:rPr>
        <w:t xml:space="preserve"> </w:t>
      </w:r>
    </w:p>
    <w:p w14:paraId="07A62B75">
      <w:pPr>
        <w:spacing w:after="80" w:line="19" w:lineRule="atLeast"/>
        <w:jc w:val="center"/>
        <w:rPr>
          <w:rFonts w:hint="eastAsia"/>
          <w:b/>
          <w:bCs/>
          <w:sz w:val="28"/>
          <w:szCs w:val="20"/>
          <w:lang w:eastAsia="zh"/>
          <w:woUserID w:val="1"/>
        </w:rPr>
      </w:pPr>
    </w:p>
    <w:p w14:paraId="37B329E1">
      <w:pPr>
        <w:spacing w:after="80" w:line="19" w:lineRule="atLeast"/>
        <w:jc w:val="center"/>
        <w:rPr>
          <w:rFonts w:hint="eastAsia"/>
          <w:b/>
          <w:bCs/>
          <w:sz w:val="28"/>
          <w:szCs w:val="20"/>
          <w:lang w:eastAsia="zh"/>
          <w:woUserID w:val="1"/>
        </w:rPr>
      </w:pPr>
    </w:p>
    <w:p w14:paraId="4688EE75">
      <w:pPr>
        <w:pStyle w:val="164"/>
        <w:jc w:val="center"/>
      </w:pPr>
      <w:r>
        <w:t>一个“国”字，穿越千年，见证中国信息文明的变迁。</w:t>
      </w:r>
    </w:p>
    <w:p w14:paraId="56C4ED7B">
      <w:pPr>
        <w:pStyle w:val="164"/>
        <w:jc w:val="center"/>
      </w:pPr>
    </w:p>
    <w:p w14:paraId="3DE3F9F3">
      <w:pPr>
        <w:pStyle w:val="3"/>
        <w:spacing w:before="300" w:after="200" w:line="240" w:lineRule="auto"/>
        <w:ind w:left="0" w:leftChars="0" w:right="0" w:rightChars="0"/>
        <w:rPr>
          <w:rFonts w:hint="eastAsia" w:ascii="黑体" w:hAnsi="黑体" w:eastAsia="黑体" w:cs="黑体"/>
          <w:color w:val="000000" w:themeColor="text1"/>
          <w:sz w:val="44"/>
          <w:szCs w:val="44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sz w:val="44"/>
          <w:szCs w:val="44"/>
          <w14:textFill>
            <w14:solidFill>
              <w14:schemeClr w14:val="tx1"/>
            </w14:solidFill>
          </w14:textFill>
        </w:rPr>
        <w:t>一、项目概述</w:t>
      </w:r>
    </w:p>
    <w:p w14:paraId="5AFABE92">
      <w:pPr>
        <w:pStyle w:val="4"/>
        <w:spacing w:before="200" w:after="100"/>
        <w:rPr>
          <w:rFonts w:hint="eastAsia" w:ascii="黑体" w:hAnsi="黑体" w:eastAsia="黑体" w:cs="黑体"/>
          <w:b/>
          <w:bCs/>
          <w:color w:val="000000"/>
          <w:sz w:val="30"/>
          <w:szCs w:val="30"/>
        </w:rPr>
      </w:pPr>
      <w:r>
        <w:rPr>
          <w:rFonts w:hint="eastAsia" w:ascii="黑体" w:hAnsi="黑体" w:eastAsia="黑体" w:cs="黑体"/>
          <w:b/>
          <w:bCs/>
          <w:color w:val="000000"/>
          <w:sz w:val="30"/>
          <w:szCs w:val="30"/>
        </w:rPr>
        <w:t>1.1 项目名称</w:t>
      </w:r>
    </w:p>
    <w:p w14:paraId="7148825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tLeast"/>
        <w:ind w:left="0" w:leftChars="0" w:firstLine="480" w:firstLineChars="200"/>
        <w:textAlignment w:val="auto"/>
        <w:rPr>
          <w:rFonts w:hint="eastAsia" w:ascii="宋体" w:hAnsi="宋体" w:eastAsia="宋体" w:cs="宋体"/>
          <w:b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sz w:val="24"/>
          <w:szCs w:val="24"/>
        </w:rPr>
        <w:t>主标题：《一字</w:t>
      </w:r>
      <w:r>
        <w:rPr>
          <w:rFonts w:hint="eastAsia" w:ascii="宋体" w:hAnsi="宋体" w:eastAsia="宋体" w:cs="宋体"/>
          <w:b w:val="0"/>
          <w:sz w:val="24"/>
          <w:szCs w:val="24"/>
        </w:rPr>
        <w:t>千年》</w:t>
      </w:r>
    </w:p>
    <w:p w14:paraId="2FDA269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tLeast"/>
        <w:ind w:left="0" w:leftChars="0" w:firstLine="480" w:firstLineChars="200"/>
        <w:textAlignment w:val="auto"/>
        <w:rPr>
          <w:rFonts w:hint="eastAsia" w:ascii="宋体" w:hAnsi="宋体" w:eastAsia="宋体" w:cs="宋体"/>
          <w:b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sz w:val="24"/>
          <w:szCs w:val="24"/>
        </w:rPr>
        <w:t>副标题：从竹简到芯片的中国信息之路</w:t>
      </w:r>
    </w:p>
    <w:p w14:paraId="381779B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tLeast"/>
        <w:ind w:left="0" w:leftChars="0" w:firstLine="480" w:firstLineChars="200"/>
        <w:textAlignment w:val="auto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b w:val="0"/>
          <w:sz w:val="24"/>
          <w:szCs w:val="24"/>
        </w:rPr>
        <w:t>宣传语：一个“国</w:t>
      </w:r>
      <w:r>
        <w:rPr>
          <w:rFonts w:hint="eastAsia" w:ascii="宋体" w:hAnsi="宋体" w:eastAsia="宋体" w:cs="宋体"/>
          <w:b w:val="0"/>
          <w:sz w:val="24"/>
          <w:szCs w:val="24"/>
        </w:rPr>
        <w:t>”字，穿越千年，见证中国信息文明的变迁。</w:t>
      </w:r>
    </w:p>
    <w:p w14:paraId="43B31E2B">
      <w:pPr>
        <w:pStyle w:val="4"/>
        <w:spacing w:before="200" w:after="100"/>
        <w:rPr>
          <w:rFonts w:hint="eastAsia" w:ascii="黑体" w:hAnsi="黑体" w:eastAsia="黑体" w:cs="黑体"/>
          <w:b/>
          <w:bCs/>
          <w:color w:val="000000"/>
          <w:sz w:val="30"/>
          <w:szCs w:val="30"/>
        </w:rPr>
      </w:pPr>
      <w:r>
        <w:rPr>
          <w:rFonts w:hint="eastAsia" w:ascii="黑体" w:hAnsi="黑体" w:eastAsia="黑体" w:cs="黑体"/>
          <w:b/>
          <w:bCs/>
          <w:color w:val="000000"/>
          <w:sz w:val="30"/>
          <w:szCs w:val="30"/>
        </w:rPr>
        <w:t>1.2 项目类型</w:t>
      </w:r>
    </w:p>
    <w:p w14:paraId="4DE2CD7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tLeast"/>
        <w:ind w:left="0" w:leftChars="0" w:firstLine="480" w:firstLineChars="200"/>
        <w:textAlignment w:val="auto"/>
        <w:rPr>
          <w:rFonts w:hint="eastAsia" w:ascii="宋体" w:hAnsi="宋体" w:eastAsia="宋体" w:cs="宋体"/>
          <w:b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sz w:val="24"/>
          <w:szCs w:val="24"/>
        </w:rPr>
        <w:t>数字媒体交互作品</w:t>
      </w:r>
    </w:p>
    <w:p w14:paraId="6F77BDE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tLeast"/>
        <w:ind w:left="0" w:leftChars="0" w:firstLine="480" w:firstLineChars="200"/>
        <w:textAlignment w:val="auto"/>
        <w:rPr>
          <w:rFonts w:hint="eastAsia" w:ascii="宋体" w:hAnsi="宋体" w:eastAsia="宋体" w:cs="宋体"/>
          <w:b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sz w:val="24"/>
          <w:szCs w:val="24"/>
        </w:rPr>
        <w:t>交互式叙事网页</w:t>
      </w:r>
    </w:p>
    <w:p w14:paraId="48887DD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tLeast"/>
        <w:ind w:left="0" w:leftChars="0" w:firstLine="480" w:firstLineChars="200"/>
        <w:textAlignment w:val="auto"/>
        <w:rPr>
          <w:rFonts w:hint="eastAsia" w:ascii="宋体" w:hAnsi="宋体" w:eastAsia="宋体" w:cs="宋体"/>
          <w:b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sz w:val="24"/>
          <w:szCs w:val="24"/>
        </w:rPr>
        <w:t>中国传统文化 × 数字科技融合作品</w:t>
      </w:r>
    </w:p>
    <w:p w14:paraId="7C0FF62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tLeast"/>
        <w:ind w:left="0" w:leftChars="0" w:firstLine="480" w:firstLineChars="200"/>
        <w:textAlignment w:val="auto"/>
        <w:rPr>
          <w:rFonts w:hint="eastAsia" w:ascii="宋体" w:hAnsi="宋体" w:eastAsia="宋体" w:cs="宋体"/>
          <w:b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sz w:val="24"/>
          <w:szCs w:val="24"/>
        </w:rPr>
        <w:t>历史文化可视化项目</w:t>
      </w:r>
    </w:p>
    <w:p w14:paraId="1816BC8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tLeast"/>
        <w:ind w:left="0" w:leftChars="0" w:firstLine="480" w:firstLineChars="200"/>
        <w:textAlignment w:val="auto"/>
        <w:rPr>
          <w:rFonts w:hint="eastAsia" w:ascii="宋体" w:hAnsi="宋体" w:eastAsia="宋体" w:cs="宋体"/>
          <w:b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sz w:val="24"/>
          <w:szCs w:val="24"/>
        </w:rPr>
        <w:t>AI辅助沉浸式交互体验</w:t>
      </w:r>
    </w:p>
    <w:p w14:paraId="45394620">
      <w:pPr>
        <w:pStyle w:val="4"/>
        <w:spacing w:before="200" w:after="100"/>
        <w:rPr>
          <w:rFonts w:hint="eastAsia" w:ascii="黑体" w:hAnsi="黑体" w:eastAsia="黑体" w:cs="黑体"/>
          <w:b/>
          <w:bCs/>
          <w:color w:val="000000"/>
          <w:sz w:val="30"/>
          <w:szCs w:val="30"/>
        </w:rPr>
      </w:pPr>
      <w:r>
        <w:rPr>
          <w:rFonts w:hint="eastAsia" w:ascii="黑体" w:hAnsi="黑体" w:eastAsia="黑体" w:cs="黑体"/>
          <w:b/>
          <w:bCs/>
          <w:color w:val="000000"/>
          <w:sz w:val="30"/>
          <w:szCs w:val="30"/>
        </w:rPr>
        <w:t>1.3 项目定位</w:t>
      </w:r>
    </w:p>
    <w:p w14:paraId="0688702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tLeast"/>
        <w:ind w:left="0" w:leftChars="0" w:firstLine="480" w:firstLineChars="200"/>
        <w:textAlignment w:val="auto"/>
        <w:rPr>
          <w:rFonts w:hint="eastAsia" w:ascii="宋体" w:hAnsi="宋体" w:eastAsia="宋体" w:cs="宋体"/>
          <w:b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sz w:val="24"/>
          <w:szCs w:val="24"/>
        </w:rPr>
        <w:t>本作品选取具有代表性和文化象征意义的汉字“国”作为核心叙事主体，以交互式网页为载体，跟随“国”字的生命轨迹，依次游历竹简、纸张、印刷、电报、计算机、芯片、人工智能等不同信息时代。</w:t>
      </w:r>
    </w:p>
    <w:p w14:paraId="581C712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tLeast"/>
        <w:ind w:left="0" w:leftChars="0" w:firstLine="480" w:firstLineChars="200"/>
        <w:textAlignment w:val="auto"/>
        <w:rPr>
          <w:rFonts w:hint="eastAsia" w:ascii="宋体" w:hAnsi="宋体" w:eastAsia="宋体" w:cs="宋体"/>
          <w:b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sz w:val="24"/>
          <w:szCs w:val="24"/>
        </w:rPr>
        <w:t>用户将不再只是观看历史，而是亲手推动“国”字经历不同信息技术阶段：从被刻写、被保存，到被复制、被远距离传递，再到被计算机识别、被编码为数字信息，最终进入人工智能时代。</w:t>
      </w:r>
    </w:p>
    <w:p w14:paraId="619F70B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tLeast"/>
        <w:ind w:left="0" w:leftChars="0" w:firstLine="480" w:firstLineChars="200"/>
        <w:textAlignment w:val="auto"/>
        <w:rPr>
          <w:rFonts w:hint="eastAsia" w:ascii="宋体" w:hAnsi="宋体" w:eastAsia="宋体" w:cs="宋体"/>
          <w:b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sz w:val="24"/>
          <w:szCs w:val="24"/>
        </w:rPr>
        <w:t>作品希望将厚重的信息文明史转化为可点击、可拖拽、可探索、可参与的数字化体验，在一个汉字的千年旅程中，建立中华传统文化与当代数字科技之间的联系。</w:t>
      </w:r>
    </w:p>
    <w:p w14:paraId="3DB15778">
      <w:pPr>
        <w:pStyle w:val="4"/>
        <w:spacing w:before="200" w:after="100"/>
        <w:rPr>
          <w:rFonts w:hint="eastAsia" w:ascii="黑体" w:hAnsi="黑体" w:eastAsia="黑体" w:cs="黑体"/>
          <w:b/>
          <w:bCs/>
          <w:color w:val="000000"/>
          <w:sz w:val="30"/>
          <w:szCs w:val="30"/>
        </w:rPr>
      </w:pPr>
      <w:r>
        <w:rPr>
          <w:rFonts w:hint="eastAsia" w:ascii="黑体" w:hAnsi="黑体" w:eastAsia="黑体" w:cs="黑体"/>
          <w:b/>
          <w:bCs/>
          <w:color w:val="000000"/>
          <w:sz w:val="30"/>
          <w:szCs w:val="30"/>
        </w:rPr>
        <w:t>1.4 核心理念</w:t>
      </w:r>
    </w:p>
    <w:p w14:paraId="09762AE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tLeast"/>
        <w:ind w:left="0" w:leftChars="0" w:firstLine="480" w:firstLineChars="200"/>
        <w:textAlignment w:val="auto"/>
        <w:rPr>
          <w:rFonts w:hint="eastAsia" w:ascii="宋体" w:hAnsi="宋体" w:eastAsia="宋体" w:cs="宋体"/>
          <w:b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sz w:val="24"/>
          <w:szCs w:val="24"/>
        </w:rPr>
        <w:t>汉字不止是文字符号，更是中华文明的重要信息载体。本作品跳出传统历史教科书“按照年代罗列史实”的叙事方式，以一个具体汉字——“国”——作为贯穿始终的故事主角。“国”字不断更换自己的存在载体：</w:t>
      </w:r>
    </w:p>
    <w:p w14:paraId="09A43B9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tLeast"/>
        <w:ind w:left="0" w:leftChars="0" w:firstLine="480" w:firstLineChars="200"/>
        <w:textAlignment w:val="auto"/>
        <w:rPr>
          <w:rFonts w:hint="eastAsia" w:ascii="宋体" w:hAnsi="宋体" w:eastAsia="宋体" w:cs="宋体"/>
          <w:b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sz w:val="24"/>
          <w:szCs w:val="24"/>
        </w:rPr>
        <w:t xml:space="preserve">竹简上的刻痕  </w:t>
      </w:r>
      <w:r>
        <w:rPr>
          <w:rFonts w:hint="eastAsia" w:ascii="宋体" w:hAnsi="宋体" w:eastAsia="宋体" w:cs="宋体"/>
          <w:b w:val="0"/>
          <w:sz w:val="24"/>
          <w:szCs w:val="24"/>
          <w:lang w:eastAsia="zh"/>
          <w:woUserID w:val="1"/>
        </w:rPr>
        <w:t>→</w:t>
      </w:r>
      <w:r>
        <w:rPr>
          <w:rFonts w:hint="eastAsia" w:ascii="宋体" w:hAnsi="宋体" w:eastAsia="宋体" w:cs="宋体"/>
          <w:b w:val="0"/>
          <w:sz w:val="24"/>
          <w:szCs w:val="24"/>
        </w:rPr>
        <w:t xml:space="preserve">  纸张上的墨迹  </w:t>
      </w:r>
      <w:r>
        <w:rPr>
          <w:rFonts w:hint="eastAsia" w:ascii="宋体" w:hAnsi="宋体" w:eastAsia="宋体" w:cs="宋体"/>
          <w:b w:val="0"/>
          <w:sz w:val="24"/>
          <w:szCs w:val="24"/>
          <w:lang w:eastAsia="zh"/>
          <w:woUserID w:val="1"/>
        </w:rPr>
        <w:t>→</w:t>
      </w:r>
      <w:r>
        <w:rPr>
          <w:rFonts w:hint="eastAsia" w:ascii="宋体" w:hAnsi="宋体" w:eastAsia="宋体" w:cs="宋体"/>
          <w:b w:val="0"/>
          <w:sz w:val="24"/>
          <w:szCs w:val="24"/>
        </w:rPr>
        <w:t xml:space="preserve">  印刷中的复制文本  </w:t>
      </w:r>
      <w:r>
        <w:rPr>
          <w:rFonts w:hint="eastAsia" w:ascii="宋体" w:hAnsi="宋体" w:eastAsia="宋体" w:cs="宋体"/>
          <w:b w:val="0"/>
          <w:sz w:val="24"/>
          <w:szCs w:val="24"/>
          <w:lang w:eastAsia="zh"/>
          <w:woUserID w:val="1"/>
        </w:rPr>
        <w:t>→</w:t>
      </w:r>
      <w:r>
        <w:rPr>
          <w:rFonts w:hint="eastAsia" w:ascii="宋体" w:hAnsi="宋体" w:eastAsia="宋体" w:cs="宋体"/>
          <w:b w:val="0"/>
          <w:sz w:val="24"/>
          <w:szCs w:val="24"/>
        </w:rPr>
        <w:t xml:space="preserve">  电报中的电信号  </w:t>
      </w:r>
      <w:r>
        <w:rPr>
          <w:rFonts w:hint="eastAsia" w:ascii="宋体" w:hAnsi="宋体" w:eastAsia="宋体" w:cs="宋体"/>
          <w:b w:val="0"/>
          <w:sz w:val="24"/>
          <w:szCs w:val="24"/>
          <w:lang w:eastAsia="zh"/>
          <w:woUserID w:val="1"/>
        </w:rPr>
        <w:t>→</w:t>
      </w:r>
      <w:r>
        <w:rPr>
          <w:rFonts w:hint="eastAsia" w:ascii="宋体" w:hAnsi="宋体" w:eastAsia="宋体" w:cs="宋体"/>
          <w:b w:val="0"/>
          <w:sz w:val="24"/>
          <w:szCs w:val="24"/>
        </w:rPr>
        <w:t xml:space="preserve">  计算机中的字符  </w:t>
      </w:r>
      <w:r>
        <w:rPr>
          <w:rFonts w:hint="eastAsia" w:ascii="宋体" w:hAnsi="宋体" w:eastAsia="宋体" w:cs="宋体"/>
          <w:b w:val="0"/>
          <w:sz w:val="24"/>
          <w:szCs w:val="24"/>
          <w:lang w:eastAsia="zh"/>
          <w:woUserID w:val="1"/>
        </w:rPr>
        <w:t>→</w:t>
      </w:r>
      <w:r>
        <w:rPr>
          <w:rFonts w:hint="eastAsia" w:ascii="宋体" w:hAnsi="宋体" w:eastAsia="宋体" w:cs="宋体"/>
          <w:b w:val="0"/>
          <w:sz w:val="24"/>
          <w:szCs w:val="24"/>
        </w:rPr>
        <w:t xml:space="preserve">  芯片中的二进制数据  </w:t>
      </w:r>
      <w:r>
        <w:rPr>
          <w:rFonts w:hint="eastAsia" w:ascii="宋体" w:hAnsi="宋体" w:eastAsia="宋体" w:cs="宋体"/>
          <w:b w:val="0"/>
          <w:sz w:val="24"/>
          <w:szCs w:val="24"/>
          <w:lang w:eastAsia="zh"/>
          <w:woUserID w:val="1"/>
        </w:rPr>
        <w:t>→</w:t>
      </w:r>
      <w:r>
        <w:rPr>
          <w:rFonts w:hint="eastAsia" w:ascii="宋体" w:hAnsi="宋体" w:eastAsia="宋体" w:cs="宋体"/>
          <w:b w:val="0"/>
          <w:sz w:val="24"/>
          <w:szCs w:val="24"/>
        </w:rPr>
        <w:t xml:space="preserve">  AI 中的数据与生成内容</w:t>
      </w:r>
    </w:p>
    <w:p w14:paraId="11EE239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tLeast"/>
        <w:ind w:left="0" w:leftChars="0" w:firstLine="480" w:firstLineChars="200"/>
        <w:textAlignment w:val="auto"/>
        <w:rPr>
          <w:rFonts w:hint="eastAsia" w:ascii="宋体" w:hAnsi="宋体" w:eastAsia="宋体" w:cs="宋体"/>
          <w:b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sz w:val="24"/>
          <w:szCs w:val="24"/>
        </w:rPr>
        <w:t>载体不断变化，信息传播方式不断升级，而“国”作为一个汉字所承载的文化意义不断延续。作品最终希望让用户理解：技术改变信息的形态，而文字让文明拥有延续的可能。</w:t>
      </w:r>
    </w:p>
    <w:p w14:paraId="0D44A2C8">
      <w:pPr>
        <w:pStyle w:val="3"/>
        <w:spacing w:before="300" w:after="200" w:line="240" w:lineRule="auto"/>
        <w:ind w:left="0" w:leftChars="0" w:right="0" w:rightChars="0"/>
        <w:rPr>
          <w:rFonts w:hint="eastAsia" w:ascii="黑体" w:hAnsi="黑体" w:eastAsia="黑体" w:cs="黑体"/>
          <w:color w:val="000000" w:themeColor="text1"/>
          <w:sz w:val="44"/>
          <w:szCs w:val="44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sz w:val="44"/>
          <w:szCs w:val="44"/>
          <w14:textFill>
            <w14:solidFill>
              <w14:schemeClr w14:val="tx1"/>
            </w14:solidFill>
          </w14:textFill>
        </w:rPr>
        <w:t>二、项目背景与选题意义</w:t>
      </w:r>
    </w:p>
    <w:p w14:paraId="065354B0">
      <w:pPr>
        <w:pStyle w:val="4"/>
        <w:spacing w:before="200" w:after="100"/>
        <w:rPr>
          <w:rFonts w:hint="eastAsia" w:ascii="黑体" w:hAnsi="黑体" w:eastAsia="黑体" w:cs="黑体"/>
          <w:b/>
          <w:bCs/>
          <w:color w:val="000000"/>
          <w:sz w:val="30"/>
          <w:szCs w:val="30"/>
        </w:rPr>
      </w:pPr>
      <w:r>
        <w:rPr>
          <w:rFonts w:hint="eastAsia" w:ascii="黑体" w:hAnsi="黑体" w:eastAsia="黑体" w:cs="黑体"/>
          <w:b/>
          <w:bCs/>
          <w:color w:val="000000"/>
          <w:sz w:val="30"/>
          <w:szCs w:val="30"/>
        </w:rPr>
        <w:t>2.1 时代背景</w:t>
      </w:r>
    </w:p>
    <w:p w14:paraId="4290F86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tLeast"/>
        <w:ind w:left="0" w:leftChars="0" w:firstLine="480" w:firstLineChars="200"/>
        <w:textAlignment w:val="auto"/>
        <w:rPr>
          <w:rFonts w:hint="eastAsia" w:ascii="宋体" w:hAnsi="宋体" w:eastAsia="宋体" w:cs="宋体"/>
          <w:b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sz w:val="24"/>
          <w:szCs w:val="24"/>
        </w:rPr>
        <w:t>当下我们正处在数字化与人工智能高速发展的时代。信息的生产、存储、传播和处理方式正在发生巨大变化。数据、算法、人工智能生成内容逐渐成为信息生产的重要形态。与此同时，新一代青年群体接收文化内容的方式也发生变化。相较于静态图文阅读，年轻用户更加偏爱交互化、可视化、沉浸式的数字体验。</w:t>
      </w:r>
    </w:p>
    <w:p w14:paraId="7A56AC4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tLeast"/>
        <w:ind w:left="0" w:leftChars="0" w:firstLine="480" w:firstLineChars="200"/>
        <w:textAlignment w:val="auto"/>
        <w:rPr>
          <w:rFonts w:hint="eastAsia" w:ascii="宋体" w:hAnsi="宋体" w:eastAsia="宋体" w:cs="宋体"/>
          <w:b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sz w:val="24"/>
          <w:szCs w:val="24"/>
        </w:rPr>
        <w:t>当信息载体从实体竹简演变为数字芯片与人工智能数据流，我们有必要重新回望信息文明的发展历程：</w:t>
      </w:r>
    </w:p>
    <w:p w14:paraId="5397756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tLeast"/>
        <w:ind w:left="0" w:leftChars="0" w:firstLine="480" w:firstLineChars="200"/>
        <w:textAlignment w:val="auto"/>
        <w:rPr>
          <w:rFonts w:hint="eastAsia" w:ascii="宋体" w:hAnsi="宋体" w:eastAsia="宋体" w:cs="宋体"/>
          <w:b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sz w:val="24"/>
          <w:szCs w:val="24"/>
        </w:rPr>
        <w:t>信息文明从何而来？</w:t>
      </w:r>
    </w:p>
    <w:p w14:paraId="7836FDB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tLeast"/>
        <w:ind w:left="0" w:leftChars="0" w:firstLine="480" w:firstLineChars="200"/>
        <w:textAlignment w:val="auto"/>
        <w:rPr>
          <w:rFonts w:hint="eastAsia" w:ascii="宋体" w:hAnsi="宋体" w:eastAsia="宋体" w:cs="宋体"/>
          <w:b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sz w:val="24"/>
          <w:szCs w:val="24"/>
        </w:rPr>
        <w:t>中国人记录、保存、传播和处理信息的方式经历了怎样的变化？</w:t>
      </w:r>
    </w:p>
    <w:p w14:paraId="7DD2F2B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tLeast"/>
        <w:ind w:left="0" w:leftChars="0" w:firstLine="480" w:firstLineChars="200"/>
        <w:textAlignment w:val="auto"/>
        <w:rPr>
          <w:rFonts w:hint="eastAsia" w:ascii="宋体" w:hAnsi="宋体" w:eastAsia="宋体" w:cs="宋体"/>
          <w:b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sz w:val="24"/>
          <w:szCs w:val="24"/>
        </w:rPr>
        <w:t>一个汉字，又是如何从实体文字进入数字世界的？</w:t>
      </w:r>
    </w:p>
    <w:p w14:paraId="06D8862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tLeast"/>
        <w:ind w:left="0" w:leftChars="0" w:firstLine="480" w:firstLineChars="200"/>
        <w:textAlignment w:val="auto"/>
        <w:rPr>
          <w:rFonts w:hint="eastAsia" w:ascii="宋体" w:hAnsi="宋体" w:eastAsia="宋体" w:cs="宋体"/>
          <w:b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sz w:val="24"/>
          <w:szCs w:val="24"/>
        </w:rPr>
        <w:t>《一字千年》希望通过“国”字这一微小切口，回答这些问题。</w:t>
      </w:r>
    </w:p>
    <w:p w14:paraId="2DCAA2D8">
      <w:pPr>
        <w:pStyle w:val="4"/>
        <w:spacing w:before="200" w:after="100"/>
        <w:rPr>
          <w:rFonts w:hint="eastAsia" w:ascii="黑体" w:hAnsi="黑体" w:eastAsia="黑体" w:cs="黑体"/>
          <w:b/>
          <w:bCs/>
          <w:color w:val="000000"/>
          <w:sz w:val="30"/>
          <w:szCs w:val="30"/>
        </w:rPr>
      </w:pPr>
      <w:r>
        <w:rPr>
          <w:rFonts w:hint="eastAsia" w:ascii="黑体" w:hAnsi="黑体" w:eastAsia="黑体" w:cs="黑体"/>
          <w:b/>
          <w:bCs/>
          <w:color w:val="000000"/>
          <w:sz w:val="30"/>
          <w:szCs w:val="30"/>
        </w:rPr>
        <w:t>2.2 传统文化背景</w:t>
      </w:r>
    </w:p>
    <w:p w14:paraId="493FF4B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tLeast"/>
        <w:ind w:left="0" w:leftChars="0" w:firstLine="480" w:firstLineChars="200"/>
        <w:textAlignment w:val="auto"/>
        <w:rPr>
          <w:rFonts w:hint="eastAsia" w:ascii="宋体" w:hAnsi="宋体" w:eastAsia="宋体" w:cs="宋体"/>
          <w:b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sz w:val="24"/>
          <w:szCs w:val="24"/>
        </w:rPr>
        <w:t>汉字是中华文明传承至今的重要信息载体。千百年来，信息载体与技术不断发生变化：竹简让文字能够被镌刻和留存；纸张降低了文字记录与保存的成本；印刷术推动文字与知识大规模复制和传播；近代电信技术突破地理空间限制；计算机和芯片将汉字转化为机器可以处理的数字信息；人工智能则进一步让机器具备理解、生成和处理文字内容的能力。每一次载体革新，都不仅仅意味着工具发生改变，也意味着人类处理信息的能力发生跃迁。</w:t>
      </w:r>
    </w:p>
    <w:p w14:paraId="68BDF44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tLeast"/>
        <w:ind w:left="0" w:leftChars="0" w:firstLine="480" w:firstLineChars="200"/>
        <w:textAlignment w:val="auto"/>
        <w:rPr>
          <w:rFonts w:hint="eastAsia" w:ascii="宋体" w:hAnsi="宋体" w:eastAsia="宋体" w:cs="宋体"/>
          <w:b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sz w:val="24"/>
          <w:szCs w:val="24"/>
        </w:rPr>
        <w:t>而“国”字恰好可以成为观察这条信息文明长河的一条线索。</w:t>
      </w:r>
    </w:p>
    <w:p w14:paraId="370BB447">
      <w:pPr>
        <w:pStyle w:val="4"/>
        <w:spacing w:before="200" w:after="100"/>
        <w:rPr>
          <w:rFonts w:hint="eastAsia" w:eastAsia="黑体"/>
          <w:lang w:eastAsia="zh"/>
          <w:woUserID w:val="2"/>
        </w:rPr>
      </w:pPr>
      <w:r>
        <w:rPr>
          <w:rFonts w:hint="eastAsia" w:ascii="黑体" w:hAnsi="黑体" w:eastAsia="黑体" w:cs="黑体"/>
          <w:b/>
          <w:bCs/>
          <w:color w:val="000000"/>
          <w:sz w:val="30"/>
          <w:szCs w:val="30"/>
        </w:rPr>
        <w:t>2.3 现实问题</w:t>
      </w:r>
    </w:p>
    <w:p w14:paraId="43BBA7C4">
      <w:pPr>
        <w:pStyle w:val="14"/>
        <w:numPr>
          <w:numId w:val="0"/>
        </w:numPr>
        <w:ind w:leftChars="0"/>
        <w:rPr>
          <w:rFonts w:hint="eastAsia" w:ascii="宋体" w:hAnsi="宋体" w:eastAsia="宋体" w:cs="宋体"/>
          <w:b w:val="0"/>
          <w:sz w:val="24"/>
          <w:szCs w:val="24"/>
          <w:lang w:val="en-US" w:eastAsia="zh" w:bidi="ar-SA"/>
          <w:woUserID w:val="2"/>
        </w:rPr>
      </w:pPr>
      <w:r>
        <w:rPr>
          <w:rFonts w:hint="eastAsia" w:ascii="宋体" w:hAnsi="宋体" w:eastAsia="宋体" w:cs="宋体"/>
          <w:b w:val="0"/>
          <w:sz w:val="24"/>
          <w:szCs w:val="24"/>
          <w:lang w:val="en-US" w:eastAsia="zh" w:bidi="ar-SA"/>
          <w:woUserID w:val="2"/>
        </w:rPr>
        <w:t>当前传统文化数字科普，仍存在几处可优化之处：</w:t>
      </w:r>
    </w:p>
    <w:p w14:paraId="06897FE7">
      <w:pPr>
        <w:pStyle w:val="14"/>
        <w:numPr>
          <w:numId w:val="0"/>
        </w:numPr>
        <w:ind w:leftChars="0"/>
        <w:rPr>
          <w:rFonts w:hint="eastAsia" w:ascii="宋体" w:hAnsi="宋体" w:eastAsia="宋体" w:cs="宋体"/>
          <w:b w:val="0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b w:val="0"/>
          <w:sz w:val="24"/>
          <w:szCs w:val="24"/>
          <w:lang w:val="en-US" w:eastAsia="zh" w:bidi="ar-SA"/>
          <w:woUserID w:val="2"/>
        </w:rPr>
        <w:t>1.体验局限：</w:t>
      </w:r>
      <w:r>
        <w:rPr>
          <w:rFonts w:hint="eastAsia" w:ascii="宋体" w:hAnsi="宋体" w:eastAsia="宋体" w:cs="宋体"/>
          <w:b w:val="0"/>
          <w:sz w:val="24"/>
          <w:szCs w:val="24"/>
          <w:lang w:val="en-US" w:eastAsia="en-US" w:bidi="ar-SA"/>
        </w:rPr>
        <w:t>以信息展示为主，偏向静态阅览，用户参与度较弱；</w:t>
      </w:r>
    </w:p>
    <w:p w14:paraId="58405490">
      <w:pPr>
        <w:pStyle w:val="14"/>
        <w:numPr>
          <w:numId w:val="0"/>
        </w:numPr>
        <w:ind w:leftChars="0"/>
        <w:rPr>
          <w:rFonts w:hint="eastAsia" w:ascii="宋体" w:hAnsi="宋体" w:eastAsia="宋体" w:cs="宋体"/>
          <w:b w:val="0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b w:val="0"/>
          <w:sz w:val="24"/>
          <w:szCs w:val="24"/>
          <w:lang w:val="en-US" w:eastAsia="zh" w:bidi="ar-SA"/>
          <w:woUserID w:val="2"/>
        </w:rPr>
        <w:t>2.叙事断裂：</w:t>
      </w:r>
      <w:r>
        <w:rPr>
          <w:rFonts w:hint="eastAsia" w:ascii="宋体" w:hAnsi="宋体" w:eastAsia="宋体" w:cs="宋体"/>
          <w:b w:val="0"/>
          <w:sz w:val="24"/>
          <w:szCs w:val="24"/>
          <w:lang w:val="en-US" w:eastAsia="en-US" w:bidi="ar-SA"/>
        </w:rPr>
        <w:t>历史内容碎片化，各个时代相互割裂，缺少一条贯穿古今的叙事主线；</w:t>
      </w:r>
    </w:p>
    <w:p w14:paraId="0BA53A0F">
      <w:pPr>
        <w:pStyle w:val="14"/>
        <w:numPr>
          <w:numId w:val="0"/>
        </w:numPr>
        <w:ind w:leftChars="0"/>
        <w:rPr>
          <w:rFonts w:hint="eastAsia" w:ascii="宋体" w:hAnsi="宋体" w:eastAsia="宋体" w:cs="宋体"/>
          <w:b w:val="0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b w:val="0"/>
          <w:sz w:val="24"/>
          <w:szCs w:val="24"/>
          <w:lang w:val="en-US" w:eastAsia="zh" w:bidi="ar-SA"/>
          <w:woUserID w:val="2"/>
        </w:rPr>
        <w:t>3.形式传统：</w:t>
      </w:r>
      <w:r>
        <w:rPr>
          <w:rFonts w:hint="eastAsia" w:ascii="宋体" w:hAnsi="宋体" w:eastAsia="宋体" w:cs="宋体"/>
          <w:b w:val="0"/>
          <w:sz w:val="24"/>
          <w:szCs w:val="24"/>
          <w:lang w:val="en-US" w:eastAsia="en-US" w:bidi="ar-SA"/>
        </w:rPr>
        <w:t>形式偏向传统博物馆科普页面，缺少面向年轻群体的沉浸式体验；</w:t>
      </w:r>
    </w:p>
    <w:p w14:paraId="0B2F97BA">
      <w:pPr>
        <w:pStyle w:val="14"/>
        <w:numPr>
          <w:numId w:val="0"/>
        </w:numPr>
        <w:ind w:leftChars="0"/>
        <w:rPr>
          <w:rFonts w:hint="eastAsia" w:ascii="宋体" w:hAnsi="宋体" w:eastAsia="宋体" w:cs="宋体"/>
          <w:b w:val="0"/>
          <w:sz w:val="24"/>
          <w:szCs w:val="24"/>
          <w:lang w:val="en-US" w:eastAsia="zh" w:bidi="ar-SA"/>
          <w:woUserID w:val="2"/>
        </w:rPr>
      </w:pPr>
      <w:r>
        <w:rPr>
          <w:rFonts w:hint="eastAsia" w:ascii="宋体" w:hAnsi="宋体" w:eastAsia="宋体" w:cs="宋体"/>
          <w:b w:val="0"/>
          <w:sz w:val="24"/>
          <w:szCs w:val="24"/>
          <w:lang w:val="en-US" w:eastAsia="zh" w:bidi="ar-SA"/>
          <w:woUserID w:val="2"/>
        </w:rPr>
        <w:t>4.脉络缺失：</w:t>
      </w:r>
      <w:r>
        <w:rPr>
          <w:rFonts w:hint="eastAsia" w:ascii="宋体" w:hAnsi="宋体" w:eastAsia="宋体" w:cs="宋体"/>
          <w:b w:val="0"/>
          <w:sz w:val="24"/>
          <w:szCs w:val="24"/>
          <w:lang w:val="en-US" w:eastAsia="en-US" w:bidi="ar-SA"/>
        </w:rPr>
        <w:t>传统文化与现代数字科技之间存在割裂，较少建立从古代信息文明到 AI 时代的完整联系</w:t>
      </w:r>
      <w:r>
        <w:rPr>
          <w:rFonts w:hint="eastAsia" w:ascii="宋体" w:hAnsi="宋体" w:eastAsia="宋体" w:cs="宋体"/>
          <w:b w:val="0"/>
          <w:sz w:val="24"/>
          <w:szCs w:val="24"/>
          <w:lang w:val="en-US" w:eastAsia="zh" w:bidi="ar-SA"/>
          <w:woUserID w:val="2"/>
        </w:rPr>
        <w:t>。</w:t>
      </w:r>
    </w:p>
    <w:p w14:paraId="7EDA650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tLeast"/>
        <w:ind w:left="0" w:leftChars="0" w:firstLine="480" w:firstLineChars="200"/>
        <w:textAlignment w:val="auto"/>
        <w:rPr>
          <w:rFonts w:hint="eastAsia" w:ascii="宋体" w:hAnsi="宋体" w:eastAsia="宋体" w:cs="宋体"/>
          <w:b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sz w:val="24"/>
          <w:szCs w:val="24"/>
          <w:lang w:val="en-US" w:eastAsia="en-US" w:bidi="ar-SA"/>
        </w:rPr>
        <w:t>基于以上现状，本作品希望进行一次新的尝试：</w:t>
      </w:r>
      <w:r>
        <w:rPr>
          <w:rFonts w:hint="eastAsia" w:ascii="宋体" w:hAnsi="宋体" w:eastAsia="宋体" w:cs="宋体"/>
          <w:b w:val="0"/>
          <w:sz w:val="24"/>
          <w:szCs w:val="24"/>
        </w:rPr>
        <w:t>传统文化不应该只供观看，也应该可以被体验、被探索、被参与。因此，作品不直接讲述一部长篇历史，而是让一个“国”字亲自走过信息文明发展的不同阶段。</w:t>
      </w:r>
    </w:p>
    <w:p w14:paraId="2C851A5F">
      <w:pPr>
        <w:pStyle w:val="4"/>
        <w:spacing w:before="200" w:after="100"/>
        <w:rPr>
          <w:rFonts w:hint="eastAsia" w:ascii="黑体" w:hAnsi="黑体" w:eastAsia="黑体" w:cs="黑体"/>
          <w:b/>
          <w:bCs/>
          <w:color w:val="000000"/>
          <w:sz w:val="30"/>
          <w:szCs w:val="30"/>
        </w:rPr>
      </w:pPr>
      <w:r>
        <w:rPr>
          <w:rFonts w:hint="eastAsia" w:ascii="黑体" w:hAnsi="黑体" w:eastAsia="黑体" w:cs="黑体"/>
          <w:b/>
          <w:bCs/>
          <w:color w:val="000000"/>
          <w:sz w:val="30"/>
          <w:szCs w:val="30"/>
        </w:rPr>
        <w:t>2.4 选题价值</w:t>
      </w:r>
    </w:p>
    <w:p w14:paraId="0285456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90" w:line="240" w:lineRule="atLeast"/>
        <w:ind w:left="0" w:leftChars="0" w:firstLine="561" w:firstLineChars="200"/>
        <w:textAlignment w:val="auto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文化价值</w:t>
      </w:r>
    </w:p>
    <w:p w14:paraId="2DFBD4D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tLeast"/>
        <w:ind w:left="0" w:leftChars="0" w:firstLine="480" w:firstLineChars="200"/>
        <w:textAlignment w:val="auto"/>
        <w:rPr>
          <w:rFonts w:hint="eastAsia" w:ascii="宋体" w:hAnsi="宋体" w:eastAsia="宋体" w:cs="宋体"/>
          <w:b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sz w:val="24"/>
          <w:szCs w:val="24"/>
        </w:rPr>
        <w:t>以“国”字为切入点，以小见大，从一个汉字的存在方式窥见中华文明信息传播与技术发展的长链条，为传统文化数字化提供新的叙事方式。</w:t>
      </w:r>
    </w:p>
    <w:p w14:paraId="261572C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90" w:line="240" w:lineRule="atLeast"/>
        <w:ind w:left="0" w:leftChars="0" w:firstLine="561" w:firstLineChars="200"/>
        <w:textAlignment w:val="auto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社会价值</w:t>
      </w:r>
    </w:p>
    <w:p w14:paraId="1570995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tLeast"/>
        <w:ind w:left="0" w:leftChars="0" w:firstLine="480" w:firstLineChars="200"/>
        <w:textAlignment w:val="auto"/>
        <w:rPr>
          <w:rFonts w:hint="eastAsia" w:ascii="宋体" w:hAnsi="宋体" w:eastAsia="宋体" w:cs="宋体"/>
          <w:b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sz w:val="24"/>
          <w:szCs w:val="24"/>
        </w:rPr>
        <w:t>面向青年群体搭建古今对话窗口，让年轻人通过交互体验理解文字、技术与文明之间的关系，增强对中华文化信息传承的理解。</w:t>
      </w:r>
    </w:p>
    <w:p w14:paraId="16E0364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81" w:beforeLines="50" w:after="90" w:line="240" w:lineRule="atLeast"/>
        <w:ind w:left="0" w:leftChars="0" w:firstLine="561" w:firstLineChars="200"/>
        <w:textAlignment w:val="auto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实践价值</w:t>
      </w:r>
    </w:p>
    <w:p w14:paraId="37A37DD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tLeast"/>
        <w:ind w:left="0" w:leftChars="0" w:firstLine="480" w:firstLineChars="200"/>
        <w:textAlignment w:val="auto"/>
        <w:rPr>
          <w:rFonts w:hint="eastAsia" w:ascii="宋体" w:hAnsi="宋体" w:eastAsia="宋体" w:cs="宋体"/>
          <w:b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sz w:val="24"/>
          <w:szCs w:val="24"/>
        </w:rPr>
        <w:t>探索传统文化、网页交互、历史文化可视化、数据可视化与 AI 技术的融合落地模式，实现历史内容的现代化转译。</w:t>
      </w:r>
    </w:p>
    <w:p w14:paraId="3D8ABEC5">
      <w:pPr>
        <w:pStyle w:val="3"/>
        <w:spacing w:before="300" w:after="200" w:line="240" w:lineRule="auto"/>
        <w:ind w:left="0" w:leftChars="0" w:right="0" w:rightChars="0"/>
        <w:rPr>
          <w:rFonts w:hint="eastAsia" w:ascii="黑体" w:hAnsi="黑体" w:eastAsia="黑体" w:cs="黑体"/>
          <w:color w:val="000000" w:themeColor="text1"/>
          <w:sz w:val="44"/>
          <w:szCs w:val="44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sz w:val="44"/>
          <w:szCs w:val="44"/>
          <w14:textFill>
            <w14:solidFill>
              <w14:schemeClr w14:val="tx1"/>
            </w14:solidFill>
          </w14:textFill>
        </w:rPr>
        <w:t>三、核心创意</w:t>
      </w:r>
    </w:p>
    <w:p w14:paraId="24D6F453">
      <w:pPr>
        <w:pStyle w:val="4"/>
        <w:spacing w:before="200" w:after="100"/>
        <w:rPr>
          <w:rFonts w:hint="eastAsia" w:ascii="黑体" w:hAnsi="黑体" w:eastAsia="黑体" w:cs="黑体"/>
          <w:b/>
          <w:bCs/>
          <w:color w:val="000000"/>
          <w:sz w:val="30"/>
          <w:szCs w:val="30"/>
        </w:rPr>
      </w:pPr>
      <w:r>
        <w:rPr>
          <w:rFonts w:hint="eastAsia" w:ascii="黑体" w:hAnsi="黑体" w:eastAsia="黑体" w:cs="黑体"/>
          <w:b/>
          <w:bCs/>
          <w:color w:val="000000"/>
          <w:sz w:val="30"/>
          <w:szCs w:val="30"/>
        </w:rPr>
        <w:t>3.1 创意来源</w:t>
      </w:r>
    </w:p>
    <w:p w14:paraId="70AED17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tLeast"/>
        <w:ind w:left="0" w:leftChars="0" w:firstLine="480" w:firstLineChars="200"/>
        <w:textAlignment w:val="auto"/>
        <w:rPr>
          <w:rFonts w:hint="eastAsia" w:ascii="宋体" w:hAnsi="宋体" w:eastAsia="宋体" w:cs="宋体"/>
          <w:b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sz w:val="24"/>
          <w:szCs w:val="24"/>
        </w:rPr>
        <w:t>传统历史叙事通常以人物、重大事件和时间年代作为主要线索。本作品进行逆向思考：如果不从人物讲历史，而从一个汉字讲历史，会发生什么？</w:t>
      </w:r>
    </w:p>
    <w:p w14:paraId="309BDD2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tLeast"/>
        <w:ind w:left="0" w:leftChars="0" w:firstLine="480" w:firstLineChars="200"/>
        <w:textAlignment w:val="auto"/>
        <w:rPr>
          <w:rFonts w:hint="eastAsia" w:ascii="宋体" w:hAnsi="宋体" w:eastAsia="宋体" w:cs="宋体"/>
          <w:b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sz w:val="24"/>
          <w:szCs w:val="24"/>
        </w:rPr>
        <w:t>汉字本身就是信息。它被刻在竹简上，被写在纸上，被印刷复制，被电信号传输，被计算机识别，被编码成二进制数据，又进入人工智能模型。因此，一个汉字本身就可以成为一部“信息技术史”。</w:t>
      </w:r>
    </w:p>
    <w:p w14:paraId="4007EC4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tLeast"/>
        <w:ind w:left="0" w:leftChars="0" w:firstLine="480" w:firstLineChars="200"/>
        <w:textAlignment w:val="auto"/>
        <w:rPr>
          <w:rFonts w:hint="eastAsia" w:ascii="宋体" w:hAnsi="宋体" w:eastAsia="宋体" w:cs="宋体"/>
          <w:b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sz w:val="24"/>
          <w:szCs w:val="24"/>
        </w:rPr>
        <w:t>由此诞生《一字千年》的整体构想。</w:t>
      </w:r>
    </w:p>
    <w:p w14:paraId="09D79BEF">
      <w:pPr>
        <w:pStyle w:val="4"/>
        <w:spacing w:before="200" w:after="100"/>
        <w:rPr>
          <w:rFonts w:hint="eastAsia" w:ascii="黑体" w:hAnsi="黑体" w:eastAsia="黑体" w:cs="黑体"/>
          <w:b/>
          <w:bCs/>
          <w:color w:val="000000"/>
          <w:sz w:val="30"/>
          <w:szCs w:val="30"/>
        </w:rPr>
      </w:pPr>
      <w:r>
        <w:rPr>
          <w:rFonts w:hint="eastAsia" w:ascii="黑体" w:hAnsi="黑体" w:eastAsia="黑体" w:cs="黑体"/>
          <w:b/>
          <w:bCs/>
          <w:color w:val="000000"/>
          <w:sz w:val="30"/>
          <w:szCs w:val="30"/>
        </w:rPr>
        <w:t>3.2 核心概念</w:t>
      </w:r>
    </w:p>
    <w:p w14:paraId="01E6ED9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tLeast"/>
        <w:ind w:left="0" w:leftChars="0" w:firstLine="480" w:firstLineChars="200"/>
        <w:textAlignment w:val="auto"/>
        <w:rPr>
          <w:rFonts w:hint="eastAsia" w:ascii="宋体" w:hAnsi="宋体" w:eastAsia="宋体" w:cs="宋体"/>
          <w:b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sz w:val="24"/>
          <w:szCs w:val="24"/>
        </w:rPr>
        <w:t xml:space="preserve">让“国”成为穿越千年的唯一叙事主人公。跟随“国”字，走过：刻写  </w:t>
      </w:r>
      <w:r>
        <w:rPr>
          <w:rFonts w:hint="eastAsia" w:ascii="宋体" w:hAnsi="宋体" w:eastAsia="宋体" w:cs="宋体"/>
          <w:b w:val="0"/>
          <w:sz w:val="24"/>
          <w:szCs w:val="24"/>
          <w:lang w:eastAsia="zh"/>
          <w:woUserID w:val="1"/>
        </w:rPr>
        <w:t>→</w:t>
      </w:r>
      <w:r>
        <w:rPr>
          <w:rFonts w:hint="eastAsia" w:ascii="宋体" w:hAnsi="宋体" w:eastAsia="宋体" w:cs="宋体"/>
          <w:b w:val="0"/>
          <w:sz w:val="24"/>
          <w:szCs w:val="24"/>
        </w:rPr>
        <w:t xml:space="preserve">  承载  </w:t>
      </w:r>
      <w:r>
        <w:rPr>
          <w:rFonts w:hint="eastAsia" w:ascii="宋体" w:hAnsi="宋体" w:eastAsia="宋体" w:cs="宋体"/>
          <w:b w:val="0"/>
          <w:sz w:val="24"/>
          <w:szCs w:val="24"/>
          <w:lang w:eastAsia="zh"/>
          <w:woUserID w:val="1"/>
        </w:rPr>
        <w:t>→</w:t>
      </w:r>
      <w:r>
        <w:rPr>
          <w:rFonts w:hint="eastAsia" w:ascii="宋体" w:hAnsi="宋体" w:eastAsia="宋体" w:cs="宋体"/>
          <w:b w:val="0"/>
          <w:sz w:val="24"/>
          <w:szCs w:val="24"/>
        </w:rPr>
        <w:t xml:space="preserve">  复制  </w:t>
      </w:r>
      <w:r>
        <w:rPr>
          <w:rFonts w:hint="eastAsia" w:ascii="宋体" w:hAnsi="宋体" w:eastAsia="宋体" w:cs="宋体"/>
          <w:b w:val="0"/>
          <w:sz w:val="24"/>
          <w:szCs w:val="24"/>
          <w:lang w:eastAsia="zh"/>
          <w:woUserID w:val="1"/>
        </w:rPr>
        <w:t>→</w:t>
      </w:r>
      <w:r>
        <w:rPr>
          <w:rFonts w:hint="eastAsia" w:ascii="宋体" w:hAnsi="宋体" w:eastAsia="宋体" w:cs="宋体"/>
          <w:b w:val="0"/>
          <w:sz w:val="24"/>
          <w:szCs w:val="24"/>
        </w:rPr>
        <w:t xml:space="preserve">  传播  </w:t>
      </w:r>
      <w:r>
        <w:rPr>
          <w:rFonts w:hint="eastAsia" w:ascii="宋体" w:hAnsi="宋体" w:eastAsia="宋体" w:cs="宋体"/>
          <w:b w:val="0"/>
          <w:sz w:val="24"/>
          <w:szCs w:val="24"/>
          <w:lang w:eastAsia="zh"/>
          <w:woUserID w:val="1"/>
        </w:rPr>
        <w:t>→</w:t>
      </w:r>
      <w:r>
        <w:rPr>
          <w:rFonts w:hint="eastAsia" w:ascii="宋体" w:hAnsi="宋体" w:eastAsia="宋体" w:cs="宋体"/>
          <w:b w:val="0"/>
          <w:sz w:val="24"/>
          <w:szCs w:val="24"/>
        </w:rPr>
        <w:t xml:space="preserve">  运算  </w:t>
      </w:r>
      <w:r>
        <w:rPr>
          <w:rFonts w:hint="eastAsia" w:ascii="宋体" w:hAnsi="宋体" w:eastAsia="宋体" w:cs="宋体"/>
          <w:b w:val="0"/>
          <w:sz w:val="24"/>
          <w:szCs w:val="24"/>
          <w:lang w:eastAsia="zh"/>
          <w:woUserID w:val="1"/>
        </w:rPr>
        <w:t>→</w:t>
      </w:r>
      <w:r>
        <w:rPr>
          <w:rFonts w:hint="eastAsia" w:ascii="宋体" w:hAnsi="宋体" w:eastAsia="宋体" w:cs="宋体"/>
          <w:b w:val="0"/>
          <w:sz w:val="24"/>
          <w:szCs w:val="24"/>
        </w:rPr>
        <w:t xml:space="preserve">  编码  </w:t>
      </w:r>
      <w:r>
        <w:rPr>
          <w:rFonts w:hint="eastAsia" w:ascii="宋体" w:hAnsi="宋体" w:eastAsia="宋体" w:cs="宋体"/>
          <w:b w:val="0"/>
          <w:sz w:val="24"/>
          <w:szCs w:val="24"/>
          <w:lang w:eastAsia="zh"/>
          <w:woUserID w:val="1"/>
        </w:rPr>
        <w:t>→</w:t>
      </w:r>
      <w:r>
        <w:rPr>
          <w:rFonts w:hint="eastAsia" w:ascii="宋体" w:hAnsi="宋体" w:eastAsia="宋体" w:cs="宋体"/>
          <w:b w:val="0"/>
          <w:sz w:val="24"/>
          <w:szCs w:val="24"/>
        </w:rPr>
        <w:t xml:space="preserve">  智能生成七个阶段。</w:t>
      </w:r>
    </w:p>
    <w:p w14:paraId="2BFC699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tLeast"/>
        <w:ind w:left="0" w:leftChars="0" w:firstLine="480" w:firstLineChars="200"/>
        <w:textAlignment w:val="auto"/>
        <w:rPr>
          <w:rFonts w:hint="eastAsia" w:ascii="宋体" w:hAnsi="宋体" w:eastAsia="宋体" w:cs="宋体"/>
          <w:b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sz w:val="24"/>
          <w:szCs w:val="24"/>
        </w:rPr>
        <w:t>作品通过“国”字的形态变化与载体变化，将中国信息文明从实体物质世界逐渐连接到数字 AI 世界。</w:t>
      </w:r>
    </w:p>
    <w:p w14:paraId="1E7FEA2C">
      <w:pPr>
        <w:pStyle w:val="4"/>
        <w:spacing w:before="200" w:after="100"/>
        <w:rPr>
          <w:rFonts w:hint="eastAsia" w:ascii="黑体" w:hAnsi="黑体" w:eastAsia="黑体" w:cs="黑体"/>
          <w:b/>
          <w:bCs/>
          <w:color w:val="000000"/>
          <w:sz w:val="30"/>
          <w:szCs w:val="30"/>
        </w:rPr>
      </w:pPr>
      <w:r>
        <w:rPr>
          <w:rFonts w:hint="eastAsia" w:ascii="黑体" w:hAnsi="黑体" w:eastAsia="黑体" w:cs="黑体"/>
          <w:b/>
          <w:bCs/>
          <w:color w:val="000000"/>
          <w:sz w:val="30"/>
          <w:szCs w:val="30"/>
        </w:rPr>
        <w:t>3.3 “一个汉字”的叙事方式</w:t>
      </w:r>
    </w:p>
    <w:p w14:paraId="2C90E7D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tLeast"/>
        <w:ind w:left="0" w:leftChars="0" w:firstLine="480" w:firstLineChars="200"/>
        <w:textAlignment w:val="auto"/>
        <w:rPr>
          <w:rFonts w:hint="eastAsia" w:ascii="宋体" w:hAnsi="宋体" w:eastAsia="宋体" w:cs="宋体"/>
          <w:b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传统叙事逻辑：</w:t>
      </w:r>
      <w:r>
        <w:rPr>
          <w:rFonts w:hint="eastAsia" w:ascii="宋体" w:hAnsi="宋体" w:eastAsia="宋体" w:cs="宋体"/>
          <w:b w:val="0"/>
          <w:sz w:val="24"/>
          <w:szCs w:val="24"/>
        </w:rPr>
        <w:t xml:space="preserve">人物  </w:t>
      </w:r>
      <w:r>
        <w:rPr>
          <w:rFonts w:hint="eastAsia" w:ascii="宋体" w:hAnsi="宋体" w:eastAsia="宋体" w:cs="宋体"/>
          <w:b w:val="0"/>
          <w:sz w:val="24"/>
          <w:szCs w:val="24"/>
          <w:lang w:eastAsia="zh"/>
          <w:woUserID w:val="1"/>
        </w:rPr>
        <w:t>→</w:t>
      </w:r>
      <w:r>
        <w:rPr>
          <w:rFonts w:hint="eastAsia" w:ascii="宋体" w:hAnsi="宋体" w:eastAsia="宋体" w:cs="宋体"/>
          <w:b w:val="0"/>
          <w:sz w:val="24"/>
          <w:szCs w:val="24"/>
        </w:rPr>
        <w:t xml:space="preserve">  事件  </w:t>
      </w:r>
      <w:r>
        <w:rPr>
          <w:rFonts w:hint="eastAsia" w:ascii="宋体" w:hAnsi="宋体" w:eastAsia="宋体" w:cs="宋体"/>
          <w:b w:val="0"/>
          <w:sz w:val="24"/>
          <w:szCs w:val="24"/>
          <w:lang w:eastAsia="zh"/>
          <w:woUserID w:val="1"/>
        </w:rPr>
        <w:t>→</w:t>
      </w:r>
      <w:r>
        <w:rPr>
          <w:rFonts w:hint="eastAsia" w:ascii="宋体" w:hAnsi="宋体" w:eastAsia="宋体" w:cs="宋体"/>
          <w:b w:val="0"/>
          <w:sz w:val="24"/>
          <w:szCs w:val="24"/>
        </w:rPr>
        <w:t xml:space="preserve">  年代  </w:t>
      </w:r>
      <w:r>
        <w:rPr>
          <w:rFonts w:hint="eastAsia" w:ascii="宋体" w:hAnsi="宋体" w:eastAsia="宋体" w:cs="宋体"/>
          <w:b w:val="0"/>
          <w:sz w:val="24"/>
          <w:szCs w:val="24"/>
          <w:lang w:eastAsia="zh"/>
          <w:woUserID w:val="1"/>
        </w:rPr>
        <w:t>→</w:t>
      </w:r>
      <w:r>
        <w:rPr>
          <w:rFonts w:hint="eastAsia" w:ascii="宋体" w:hAnsi="宋体" w:eastAsia="宋体" w:cs="宋体"/>
          <w:b w:val="0"/>
          <w:sz w:val="24"/>
          <w:szCs w:val="24"/>
        </w:rPr>
        <w:t xml:space="preserve">  历史</w:t>
      </w:r>
    </w:p>
    <w:p w14:paraId="34B6677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tLeast"/>
        <w:ind w:left="0" w:leftChars="0" w:firstLine="480" w:firstLineChars="200"/>
        <w:textAlignment w:val="auto"/>
        <w:rPr>
          <w:rFonts w:hint="eastAsia" w:ascii="宋体" w:hAnsi="宋体" w:eastAsia="宋体" w:cs="宋体"/>
          <w:b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本作品叙事逻辑：</w:t>
      </w:r>
      <w:r>
        <w:rPr>
          <w:rFonts w:hint="eastAsia" w:ascii="宋体" w:hAnsi="宋体" w:eastAsia="宋体" w:cs="宋体"/>
          <w:b w:val="0"/>
          <w:sz w:val="24"/>
          <w:szCs w:val="24"/>
        </w:rPr>
        <w:t xml:space="preserve">一个“国”字  </w:t>
      </w:r>
      <w:r>
        <w:rPr>
          <w:rFonts w:hint="eastAsia" w:ascii="宋体" w:hAnsi="宋体" w:eastAsia="宋体" w:cs="宋体"/>
          <w:b w:val="0"/>
          <w:sz w:val="24"/>
          <w:szCs w:val="24"/>
          <w:lang w:eastAsia="zh"/>
          <w:woUserID w:val="1"/>
        </w:rPr>
        <w:t>→</w:t>
      </w:r>
      <w:r>
        <w:rPr>
          <w:rFonts w:hint="eastAsia" w:ascii="宋体" w:hAnsi="宋体" w:eastAsia="宋体" w:cs="宋体"/>
          <w:b w:val="0"/>
          <w:sz w:val="24"/>
          <w:szCs w:val="24"/>
        </w:rPr>
        <w:t xml:space="preserve">  竹简  </w:t>
      </w:r>
      <w:r>
        <w:rPr>
          <w:rFonts w:hint="eastAsia" w:ascii="宋体" w:hAnsi="宋体" w:eastAsia="宋体" w:cs="宋体"/>
          <w:b w:val="0"/>
          <w:sz w:val="24"/>
          <w:szCs w:val="24"/>
          <w:lang w:eastAsia="zh"/>
          <w:woUserID w:val="1"/>
        </w:rPr>
        <w:t>→</w:t>
      </w:r>
      <w:r>
        <w:rPr>
          <w:rFonts w:hint="eastAsia" w:ascii="宋体" w:hAnsi="宋体" w:eastAsia="宋体" w:cs="宋体"/>
          <w:b w:val="0"/>
          <w:sz w:val="24"/>
          <w:szCs w:val="24"/>
        </w:rPr>
        <w:t xml:space="preserve">  纸张  </w:t>
      </w:r>
      <w:r>
        <w:rPr>
          <w:rFonts w:hint="eastAsia" w:ascii="宋体" w:hAnsi="宋体" w:eastAsia="宋体" w:cs="宋体"/>
          <w:b w:val="0"/>
          <w:sz w:val="24"/>
          <w:szCs w:val="24"/>
          <w:lang w:eastAsia="zh"/>
          <w:woUserID w:val="1"/>
        </w:rPr>
        <w:t>→</w:t>
      </w:r>
      <w:r>
        <w:rPr>
          <w:rFonts w:hint="eastAsia" w:ascii="宋体" w:hAnsi="宋体" w:eastAsia="宋体" w:cs="宋体"/>
          <w:b w:val="0"/>
          <w:sz w:val="24"/>
          <w:szCs w:val="24"/>
        </w:rPr>
        <w:t xml:space="preserve">  印刷  </w:t>
      </w:r>
      <w:r>
        <w:rPr>
          <w:rFonts w:hint="eastAsia" w:ascii="宋体" w:hAnsi="宋体" w:eastAsia="宋体" w:cs="宋体"/>
          <w:b w:val="0"/>
          <w:sz w:val="24"/>
          <w:szCs w:val="24"/>
          <w:lang w:eastAsia="zh"/>
          <w:woUserID w:val="1"/>
        </w:rPr>
        <w:t>→</w:t>
      </w:r>
      <w:r>
        <w:rPr>
          <w:rFonts w:hint="eastAsia" w:ascii="宋体" w:hAnsi="宋体" w:eastAsia="宋体" w:cs="宋体"/>
          <w:b w:val="0"/>
          <w:sz w:val="24"/>
          <w:szCs w:val="24"/>
        </w:rPr>
        <w:t xml:space="preserve">  电报  </w:t>
      </w:r>
      <w:r>
        <w:rPr>
          <w:rFonts w:hint="eastAsia" w:ascii="宋体" w:hAnsi="宋体" w:eastAsia="宋体" w:cs="宋体"/>
          <w:b w:val="0"/>
          <w:sz w:val="24"/>
          <w:szCs w:val="24"/>
          <w:lang w:eastAsia="zh"/>
          <w:woUserID w:val="1"/>
        </w:rPr>
        <w:t>→</w:t>
      </w:r>
      <w:r>
        <w:rPr>
          <w:rFonts w:hint="eastAsia" w:ascii="宋体" w:hAnsi="宋体" w:eastAsia="宋体" w:cs="宋体"/>
          <w:b w:val="0"/>
          <w:sz w:val="24"/>
          <w:szCs w:val="24"/>
        </w:rPr>
        <w:t xml:space="preserve">  计算机  </w:t>
      </w:r>
      <w:r>
        <w:rPr>
          <w:rFonts w:hint="eastAsia" w:ascii="宋体" w:hAnsi="宋体" w:eastAsia="宋体" w:cs="宋体"/>
          <w:b w:val="0"/>
          <w:sz w:val="24"/>
          <w:szCs w:val="24"/>
          <w:lang w:eastAsia="zh"/>
          <w:woUserID w:val="1"/>
        </w:rPr>
        <w:t>→</w:t>
      </w:r>
      <w:r>
        <w:rPr>
          <w:rFonts w:hint="eastAsia" w:ascii="宋体" w:hAnsi="宋体" w:eastAsia="宋体" w:cs="宋体"/>
          <w:b w:val="0"/>
          <w:sz w:val="24"/>
          <w:szCs w:val="24"/>
        </w:rPr>
        <w:t xml:space="preserve">  芯片  </w:t>
      </w:r>
      <w:r>
        <w:rPr>
          <w:rFonts w:hint="eastAsia" w:ascii="宋体" w:hAnsi="宋体" w:eastAsia="宋体" w:cs="宋体"/>
          <w:b w:val="0"/>
          <w:sz w:val="24"/>
          <w:szCs w:val="24"/>
          <w:lang w:eastAsia="zh"/>
          <w:woUserID w:val="1"/>
        </w:rPr>
        <w:t>→</w:t>
      </w:r>
      <w:r>
        <w:rPr>
          <w:rFonts w:hint="eastAsia" w:ascii="宋体" w:hAnsi="宋体" w:eastAsia="宋体" w:cs="宋体"/>
          <w:b w:val="0"/>
          <w:sz w:val="24"/>
          <w:szCs w:val="24"/>
        </w:rPr>
        <w:t xml:space="preserve">  AI</w:t>
      </w:r>
    </w:p>
    <w:p w14:paraId="0DBEF04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tLeast"/>
        <w:ind w:left="0" w:leftChars="0" w:firstLine="480" w:firstLineChars="200"/>
        <w:textAlignment w:val="auto"/>
        <w:rPr>
          <w:rFonts w:hint="eastAsia" w:ascii="宋体" w:hAnsi="宋体" w:eastAsia="宋体" w:cs="宋体"/>
          <w:b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sz w:val="24"/>
          <w:szCs w:val="24"/>
        </w:rPr>
        <w:t>“国”字是唯一贯穿始终的视觉线索。每一次载体发生变化，“国”字的存在方式也随之发生变化。它从：刻痕 → 墨迹 → 印刷文本 → 电信号 → 机器字符 → 二进制数据与人工智能可以处理的信息。</w:t>
      </w:r>
    </w:p>
    <w:p w14:paraId="37D410A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tLeast"/>
        <w:ind w:left="0" w:leftChars="0" w:firstLine="480" w:firstLineChars="200"/>
        <w:textAlignment w:val="auto"/>
        <w:rPr>
          <w:rFonts w:hint="eastAsia" w:ascii="宋体" w:hAnsi="宋体" w:eastAsia="宋体" w:cs="宋体"/>
          <w:b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sz w:val="24"/>
          <w:szCs w:val="24"/>
        </w:rPr>
        <w:t>由此表现：文字载体的变化，本质上也是人类信息能力不断升级的过程。</w:t>
      </w:r>
    </w:p>
    <w:p w14:paraId="0349D618">
      <w:pPr>
        <w:pStyle w:val="4"/>
        <w:spacing w:before="200" w:after="100"/>
        <w:rPr>
          <w:rFonts w:hint="eastAsia" w:ascii="黑体" w:hAnsi="黑体" w:eastAsia="黑体" w:cs="黑体"/>
          <w:b/>
          <w:bCs/>
          <w:color w:val="000000"/>
          <w:sz w:val="30"/>
          <w:szCs w:val="30"/>
        </w:rPr>
      </w:pPr>
      <w:r>
        <w:rPr>
          <w:rFonts w:hint="eastAsia" w:ascii="黑体" w:hAnsi="黑体" w:eastAsia="黑体" w:cs="黑体"/>
          <w:b/>
          <w:bCs/>
          <w:color w:val="000000"/>
          <w:sz w:val="30"/>
          <w:szCs w:val="30"/>
        </w:rPr>
        <w:t>3.4 创意关键词</w:t>
      </w:r>
    </w:p>
    <w:p w14:paraId="79A0F9C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tLeast"/>
        <w:ind w:left="0" w:leftChars="0" w:firstLine="480" w:firstLineChars="200"/>
        <w:textAlignment w:val="auto"/>
        <w:rPr>
          <w:rFonts w:hint="eastAsia" w:ascii="宋体" w:hAnsi="宋体" w:eastAsia="宋体" w:cs="宋体"/>
          <w:b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sz w:val="24"/>
          <w:szCs w:val="24"/>
        </w:rPr>
        <w:t>“国”字叙事、信息载体演变、沉浸式交互、古今对话、文化可视化、数字编码、AI 共生</w:t>
      </w:r>
    </w:p>
    <w:p w14:paraId="5E5221B4">
      <w:pPr>
        <w:pStyle w:val="3"/>
        <w:spacing w:before="300" w:after="200" w:line="240" w:lineRule="auto"/>
        <w:ind w:left="0" w:leftChars="0" w:right="0" w:rightChars="0"/>
        <w:rPr>
          <w:rFonts w:hint="eastAsia" w:ascii="黑体" w:hAnsi="黑体" w:eastAsia="黑体" w:cs="黑体"/>
          <w:color w:val="000000" w:themeColor="text1"/>
          <w:sz w:val="44"/>
          <w:szCs w:val="44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sz w:val="44"/>
          <w:szCs w:val="44"/>
          <w14:textFill>
            <w14:solidFill>
              <w14:schemeClr w14:val="tx1"/>
            </w14:solidFill>
          </w14:textFill>
        </w:rPr>
        <w:t>四、故事与叙事设计</w:t>
      </w:r>
    </w:p>
    <w:p w14:paraId="794F13A2">
      <w:pPr>
        <w:pStyle w:val="4"/>
        <w:spacing w:before="200" w:after="100"/>
        <w:rPr>
          <w:rFonts w:hint="eastAsia" w:ascii="黑体" w:hAnsi="黑体" w:eastAsia="黑体" w:cs="黑体"/>
          <w:b/>
          <w:bCs/>
          <w:color w:val="000000"/>
          <w:sz w:val="30"/>
          <w:szCs w:val="30"/>
        </w:rPr>
      </w:pPr>
      <w:r>
        <w:rPr>
          <w:rFonts w:hint="eastAsia" w:ascii="黑体" w:hAnsi="黑体" w:eastAsia="黑体" w:cs="黑体"/>
          <w:b/>
          <w:bCs/>
          <w:color w:val="000000"/>
          <w:sz w:val="30"/>
          <w:szCs w:val="30"/>
        </w:rPr>
        <w:t>4.1 故事主角——“国”</w:t>
      </w:r>
    </w:p>
    <w:p w14:paraId="492BC3D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tLeast"/>
        <w:ind w:left="0" w:leftChars="0" w:firstLine="480" w:firstLineChars="200"/>
        <w:textAlignment w:val="auto"/>
        <w:rPr>
          <w:rFonts w:hint="eastAsia" w:ascii="宋体" w:hAnsi="宋体" w:eastAsia="宋体" w:cs="宋体"/>
          <w:b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sz w:val="24"/>
          <w:szCs w:val="24"/>
        </w:rPr>
        <w:t>作品选用“国”作为核心视觉符号与叙事主角。选择“国”作为核心汉字主要基于以下原因：</w:t>
      </w:r>
    </w:p>
    <w:p w14:paraId="572266C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tLeast"/>
        <w:ind w:left="0" w:leftChars="0" w:firstLine="480" w:firstLineChars="200"/>
        <w:textAlignment w:val="auto"/>
        <w:rPr>
          <w:rFonts w:hint="eastAsia" w:ascii="宋体" w:hAnsi="宋体" w:eastAsia="宋体" w:cs="宋体"/>
          <w:b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文化指向明确：</w:t>
      </w:r>
      <w:r>
        <w:rPr>
          <w:rFonts w:hint="eastAsia" w:ascii="宋体" w:hAnsi="宋体" w:eastAsia="宋体" w:cs="宋体"/>
          <w:b w:val="0"/>
          <w:sz w:val="24"/>
          <w:szCs w:val="24"/>
        </w:rPr>
        <w:t>“国”具有鲜明的文化与社会意义，能够自然连接“中国”“国家”“文明”等主题语境。</w:t>
      </w:r>
    </w:p>
    <w:p w14:paraId="4F9BC2E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tLeast"/>
        <w:ind w:left="0" w:leftChars="0" w:firstLine="480" w:firstLineChars="200"/>
        <w:textAlignment w:val="auto"/>
        <w:rPr>
          <w:rFonts w:hint="eastAsia" w:ascii="宋体" w:hAnsi="宋体" w:eastAsia="宋体" w:cs="宋体"/>
          <w:b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视觉识别度高：</w:t>
      </w:r>
      <w:r>
        <w:rPr>
          <w:rFonts w:hint="eastAsia" w:ascii="宋体" w:hAnsi="宋体" w:eastAsia="宋体" w:cs="宋体"/>
          <w:b w:val="0"/>
          <w:sz w:val="24"/>
          <w:szCs w:val="24"/>
        </w:rPr>
        <w:t>字形结构具有明确的外框与内部结构，适合进行放大、拆解、重组、粒子化等视觉动画处理。</w:t>
      </w:r>
    </w:p>
    <w:p w14:paraId="03C2034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tLeast"/>
        <w:ind w:left="0" w:leftChars="0" w:firstLine="480" w:firstLineChars="200"/>
        <w:textAlignment w:val="auto"/>
        <w:rPr>
          <w:rFonts w:hint="eastAsia" w:ascii="宋体" w:hAnsi="宋体" w:eastAsia="宋体" w:cs="宋体"/>
          <w:b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叙事延展性强：</w:t>
      </w:r>
      <w:r>
        <w:rPr>
          <w:rFonts w:hint="eastAsia" w:ascii="宋体" w:hAnsi="宋体" w:eastAsia="宋体" w:cs="宋体"/>
          <w:b w:val="0"/>
          <w:sz w:val="24"/>
          <w:szCs w:val="24"/>
        </w:rPr>
        <w:t>“国”既可以作为一个具体文字被观察，也可以成为理解中国信息文明发展的视觉入口。</w:t>
      </w:r>
    </w:p>
    <w:p w14:paraId="4B7929C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tLeast"/>
        <w:ind w:left="0" w:leftChars="0" w:firstLine="480" w:firstLineChars="200"/>
        <w:textAlignment w:val="auto"/>
        <w:rPr>
          <w:rFonts w:hint="eastAsia" w:ascii="宋体" w:hAnsi="宋体" w:eastAsia="宋体" w:cs="宋体"/>
          <w:b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适合数字化表达：</w:t>
      </w:r>
      <w:r>
        <w:rPr>
          <w:rFonts w:hint="eastAsia" w:ascii="宋体" w:hAnsi="宋体" w:eastAsia="宋体" w:cs="宋体"/>
          <w:b w:val="0"/>
          <w:sz w:val="24"/>
          <w:szCs w:val="24"/>
        </w:rPr>
        <w:t>“国”可以从实体笔画逐步转化为路径、粒子、字符编码、二进制数据流，最终进入 AI 数字空间。</w:t>
      </w:r>
    </w:p>
    <w:p w14:paraId="01C44F74">
      <w:pPr>
        <w:pStyle w:val="4"/>
        <w:spacing w:before="200" w:after="100"/>
        <w:rPr>
          <w:rFonts w:hint="eastAsia" w:ascii="黑体" w:hAnsi="黑体" w:eastAsia="黑体" w:cs="黑体"/>
          <w:b/>
          <w:bCs/>
          <w:color w:val="000000"/>
          <w:sz w:val="30"/>
          <w:szCs w:val="30"/>
        </w:rPr>
      </w:pPr>
      <w:r>
        <w:rPr>
          <w:rFonts w:hint="eastAsia" w:ascii="黑体" w:hAnsi="黑体" w:eastAsia="黑体" w:cs="黑体"/>
          <w:b/>
          <w:bCs/>
          <w:color w:val="000000"/>
          <w:sz w:val="30"/>
          <w:szCs w:val="30"/>
        </w:rPr>
        <w:t>4.2 故事主线</w:t>
      </w:r>
    </w:p>
    <w:p w14:paraId="273F1D5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tLeast"/>
        <w:ind w:left="0" w:leftChars="0" w:firstLine="480" w:firstLineChars="200"/>
        <w:textAlignment w:val="auto"/>
        <w:rPr>
          <w:rFonts w:hint="eastAsia" w:ascii="宋体" w:hAnsi="宋体" w:eastAsia="宋体" w:cs="宋体"/>
          <w:b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sz w:val="24"/>
          <w:szCs w:val="24"/>
        </w:rPr>
        <w:t>“国”字穿越千年，不断更换自己的信息载体。</w:t>
      </w:r>
    </w:p>
    <w:p w14:paraId="1B5C27A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tLeast"/>
        <w:ind w:left="0" w:leftChars="0" w:firstLine="480" w:firstLineChars="200"/>
        <w:textAlignment w:val="auto"/>
        <w:rPr>
          <w:rFonts w:hint="eastAsia" w:ascii="宋体" w:hAnsi="宋体" w:eastAsia="宋体" w:cs="宋体"/>
          <w:b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sz w:val="24"/>
          <w:szCs w:val="24"/>
        </w:rPr>
        <w:t>它曾经以刻痕的形式留存在竹简之上；后来进入纸张，被毛笔书写与保存；印刷技术出现后，“国”开始被大规模复制；进入近代通信时代，它可以借助电信信号跨越空间；进入计算机时代，它成为机器可以识别、调取、处理的信息单元；进入芯片时代，它被转换为字符编码和由 0、1 构成的二进制数据；来到人工智能时代，“国”不再只是被记录和保存，也可以被机器理解、分析、联想与重新生成。</w:t>
      </w:r>
    </w:p>
    <w:p w14:paraId="5B7C87E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tLeast"/>
        <w:ind w:left="0" w:leftChars="0" w:firstLine="480" w:firstLineChars="200"/>
        <w:textAlignment w:val="auto"/>
        <w:rPr>
          <w:rFonts w:hint="eastAsia" w:ascii="宋体" w:hAnsi="宋体" w:eastAsia="宋体" w:cs="宋体"/>
          <w:b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sz w:val="24"/>
          <w:szCs w:val="24"/>
        </w:rPr>
        <w:t>千年时间过去，“国”字的载体不断改变。但它作为信息与文化符号的生命一直延续。</w:t>
      </w:r>
    </w:p>
    <w:p w14:paraId="53C79180">
      <w:pPr>
        <w:pStyle w:val="4"/>
        <w:spacing w:before="200" w:after="100"/>
        <w:rPr>
          <w:rFonts w:hint="eastAsia" w:ascii="黑体" w:hAnsi="黑体" w:eastAsia="黑体" w:cs="黑体"/>
          <w:b/>
          <w:bCs/>
          <w:color w:val="000000"/>
          <w:sz w:val="30"/>
          <w:szCs w:val="30"/>
          <w:highlight w:val="yellow"/>
          <w:lang w:eastAsia="zh"/>
          <w:woUserID w:val="1"/>
        </w:rPr>
      </w:pPr>
      <w:r>
        <w:rPr>
          <w:rFonts w:hint="eastAsia" w:ascii="黑体" w:hAnsi="黑体" w:eastAsia="黑体" w:cs="黑体"/>
          <w:b/>
          <w:bCs/>
          <w:color w:val="000000"/>
          <w:sz w:val="30"/>
          <w:szCs w:val="30"/>
        </w:rPr>
        <w:t>4.3 七个历史章节</w:t>
      </w:r>
      <w:r>
        <w:rPr>
          <w:rFonts w:hint="eastAsia" w:ascii="黑体" w:hAnsi="黑体" w:eastAsia="黑体" w:cs="黑体"/>
          <w:b/>
          <w:bCs/>
          <w:color w:val="000000"/>
          <w:sz w:val="30"/>
          <w:szCs w:val="30"/>
          <w:highlight w:val="yellow"/>
          <w:lang w:eastAsia="zh"/>
          <w:woUserID w:val="1"/>
        </w:rPr>
        <w:t>（看一下交互设计是否一致，不一致的修改）</w:t>
      </w:r>
    </w:p>
    <w:p w14:paraId="72934FE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tLeast"/>
        <w:ind w:left="0" w:leftChars="0" w:firstLine="480" w:firstLineChars="200"/>
        <w:textAlignment w:val="auto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第一章「刻」·竹简</w:t>
      </w:r>
    </w:p>
    <w:p w14:paraId="258D477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tLeast"/>
        <w:ind w:left="0" w:leftChars="0" w:firstLine="480" w:firstLineChars="200"/>
        <w:textAlignment w:val="auto"/>
        <w:rPr>
          <w:rFonts w:hint="eastAsia" w:ascii="宋体" w:hAnsi="宋体" w:eastAsia="宋体" w:cs="宋体"/>
          <w:b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sz w:val="24"/>
          <w:szCs w:val="24"/>
        </w:rPr>
        <w:t>关键词：记录</w:t>
      </w:r>
    </w:p>
    <w:p w14:paraId="026DCE3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tLeast"/>
        <w:ind w:left="0" w:leftChars="0" w:firstLine="480" w:firstLineChars="200"/>
        <w:textAlignment w:val="auto"/>
        <w:rPr>
          <w:rFonts w:hint="eastAsia" w:ascii="宋体" w:hAnsi="宋体" w:eastAsia="宋体" w:cs="宋体"/>
          <w:b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sz w:val="24"/>
          <w:szCs w:val="24"/>
        </w:rPr>
        <w:t>“国”最初以文字的形式被记录下来。竹简成为信息的载体，刀锋在竹片上留下刻痕，文字由此从瞬间的表达变成能够长期保存的信息。信息首先需要被记录，文明才有可能被留存。</w:t>
      </w:r>
    </w:p>
    <w:p w14:paraId="19788AD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tLeast"/>
        <w:ind w:left="0" w:leftChars="0" w:firstLine="480" w:firstLineChars="200"/>
        <w:textAlignment w:val="auto"/>
        <w:rPr>
          <w:rFonts w:hint="eastAsia" w:ascii="宋体" w:hAnsi="宋体" w:eastAsia="宋体" w:cs="宋体"/>
          <w:b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sz w:val="24"/>
          <w:szCs w:val="24"/>
          <w:lang w:eastAsia="zh"/>
          <w:woUserID w:val="1"/>
        </w:rPr>
        <w:t>交</w:t>
      </w:r>
      <w:r>
        <w:rPr>
          <w:rFonts w:hint="eastAsia" w:ascii="宋体" w:hAnsi="宋体" w:eastAsia="宋体" w:cs="宋体"/>
          <w:b w:val="0"/>
          <w:sz w:val="24"/>
          <w:szCs w:val="24"/>
        </w:rPr>
        <w:t>互设计：用户可以拖动竹简、观察“国”字刻痕，并点击“国”字查看其笔画结构。当用户触发交互时，“国”字的笔画从竹简表面浮起，形成视觉化的信息结构。</w:t>
      </w:r>
    </w:p>
    <w:p w14:paraId="19826BE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tLeast"/>
        <w:ind w:left="0" w:leftChars="0" w:firstLine="480" w:firstLineChars="200"/>
        <w:textAlignment w:val="auto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eastAsia="zh"/>
        </w:rPr>
        <w:t>第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二章「载」·纸张</w:t>
      </w:r>
    </w:p>
    <w:p w14:paraId="213E653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tLeast"/>
        <w:ind w:left="0" w:leftChars="0" w:firstLine="480" w:firstLineChars="200"/>
        <w:textAlignment w:val="auto"/>
        <w:rPr>
          <w:rFonts w:hint="eastAsia" w:ascii="宋体" w:hAnsi="宋体" w:eastAsia="宋体" w:cs="宋体"/>
          <w:b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sz w:val="24"/>
          <w:szCs w:val="24"/>
        </w:rPr>
        <w:t>关键词：保存</w:t>
      </w:r>
    </w:p>
    <w:p w14:paraId="222DE00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tLeast"/>
        <w:ind w:left="0" w:leftChars="0" w:firstLine="480" w:firstLineChars="200"/>
        <w:textAlignment w:val="auto"/>
        <w:rPr>
          <w:rFonts w:hint="eastAsia" w:ascii="宋体" w:hAnsi="宋体" w:eastAsia="宋体" w:cs="宋体"/>
          <w:b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sz w:val="24"/>
          <w:szCs w:val="24"/>
        </w:rPr>
        <w:t>纸张出现之后，文字逐渐摆脱笨重的竹简。“国”字从竹简转移到纸张之上。画面从竹简纹理逐渐过渡到宣纸肌理，墨迹随着毛笔运动自然生成。载体的改变，让信息变得更加轻便，也让知识保存与传播更加容易。</w:t>
      </w:r>
    </w:p>
    <w:p w14:paraId="40E9242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tLeast"/>
        <w:ind w:left="0" w:leftChars="0" w:firstLine="480" w:firstLineChars="200"/>
        <w:textAlignment w:val="auto"/>
        <w:rPr>
          <w:rFonts w:hint="eastAsia" w:ascii="宋体" w:hAnsi="宋体" w:eastAsia="宋体" w:cs="宋体"/>
          <w:b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sz w:val="24"/>
          <w:szCs w:val="24"/>
        </w:rPr>
        <w:t>交互设计：用户可以拖动纸张，观察“国”字在不同纸张空间中的移动与变化。点击纸张后，可以出现纸张、书写、保存等信息提示。</w:t>
      </w:r>
    </w:p>
    <w:p w14:paraId="0C172E9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tLeast"/>
        <w:ind w:left="0" w:leftChars="0" w:firstLine="480" w:firstLineChars="200"/>
        <w:textAlignment w:val="auto"/>
        <w:rPr>
          <w:rFonts w:hint="eastAsia" w:ascii="宋体" w:hAnsi="宋体" w:eastAsia="宋体" w:cs="宋体"/>
          <w:b/>
          <w:bCs/>
          <w:sz w:val="24"/>
          <w:szCs w:val="24"/>
          <w:lang w:eastAsia="zh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eastAsia="zh"/>
        </w:rPr>
        <w:t>第三章「印」·印刷</w:t>
      </w:r>
    </w:p>
    <w:p w14:paraId="2244DA0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tLeast"/>
        <w:ind w:left="0" w:leftChars="0" w:firstLine="480" w:firstLineChars="200"/>
        <w:textAlignment w:val="auto"/>
        <w:rPr>
          <w:rFonts w:hint="eastAsia" w:ascii="宋体" w:hAnsi="宋体" w:eastAsia="宋体" w:cs="宋体"/>
          <w:b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sz w:val="24"/>
          <w:szCs w:val="24"/>
        </w:rPr>
        <w:t>关键词：复制</w:t>
      </w:r>
    </w:p>
    <w:p w14:paraId="172C383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tLeast"/>
        <w:ind w:left="0" w:leftChars="0" w:firstLine="480" w:firstLineChars="200"/>
        <w:textAlignment w:val="auto"/>
        <w:rPr>
          <w:rFonts w:hint="eastAsia" w:ascii="宋体" w:hAnsi="宋体" w:eastAsia="宋体" w:cs="宋体"/>
          <w:b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sz w:val="24"/>
          <w:szCs w:val="24"/>
        </w:rPr>
        <w:t>印刷技术改变了信息复制的效率。“国”字不再只能被一次次手工书写。一次印刷，可以产生大量相同的信息。信息一旦可以被规模化复制，文明传播的速度就发生了改变。</w:t>
      </w:r>
    </w:p>
    <w:p w14:paraId="69F4E00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tLeast"/>
        <w:ind w:left="0" w:leftChars="0" w:firstLine="480" w:firstLineChars="200"/>
        <w:textAlignment w:val="auto"/>
        <w:rPr>
          <w:rFonts w:hint="eastAsia" w:ascii="宋体" w:hAnsi="宋体" w:eastAsia="宋体" w:cs="宋体"/>
          <w:b w:val="0"/>
          <w:sz w:val="24"/>
          <w:szCs w:val="24"/>
          <w:lang w:eastAsia="zh"/>
          <w:woUserID w:val="1"/>
        </w:rPr>
      </w:pPr>
      <w:r>
        <w:rPr>
          <w:rFonts w:hint="eastAsia" w:ascii="宋体" w:hAnsi="宋体" w:eastAsia="宋体" w:cs="宋体"/>
          <w:b w:val="0"/>
          <w:sz w:val="24"/>
          <w:szCs w:val="24"/>
        </w:rPr>
        <w:t>交互设计：用户点击【复制】按钮后：一个“国”→两个“国”→四个“国”→数十个“国”→数百个“国”，最终整个页面被“国”字填满。</w:t>
      </w:r>
    </w:p>
    <w:p w14:paraId="71AAA66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tLeast"/>
        <w:ind w:left="0" w:leftChars="0" w:firstLine="480" w:firstLineChars="200"/>
        <w:textAlignment w:val="auto"/>
        <w:rPr>
          <w:rFonts w:hint="eastAsia" w:ascii="宋体" w:hAnsi="宋体" w:eastAsia="宋体" w:cs="宋体"/>
          <w:b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eastAsia="zh"/>
        </w:rPr>
        <w:t>第四章「传」·电报与通信</w:t>
      </w:r>
    </w:p>
    <w:p w14:paraId="5A5641A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tLeast"/>
        <w:ind w:left="0" w:leftChars="0" w:firstLine="480" w:firstLineChars="200"/>
        <w:textAlignment w:val="auto"/>
        <w:rPr>
          <w:rFonts w:hint="eastAsia" w:ascii="宋体" w:hAnsi="宋体" w:eastAsia="宋体" w:cs="宋体"/>
          <w:b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sz w:val="24"/>
          <w:szCs w:val="24"/>
        </w:rPr>
        <w:t>关键词：远距离传播</w:t>
      </w:r>
    </w:p>
    <w:p w14:paraId="29386CB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tLeast"/>
        <w:ind w:left="0" w:leftChars="0" w:firstLine="480" w:firstLineChars="200"/>
        <w:textAlignment w:val="auto"/>
        <w:rPr>
          <w:rFonts w:hint="eastAsia" w:ascii="宋体" w:hAnsi="宋体" w:eastAsia="宋体" w:cs="宋体"/>
          <w:b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sz w:val="24"/>
          <w:szCs w:val="24"/>
        </w:rPr>
        <w:t>当电信技术出现，文字第一次可以真正意义上摆脱物理距离。“国”字不再需要通过纸张、人力和交通工具慢慢移动。它可以被转换成信号，通过线路跨越空间。信息不仅要被保存，还要被快速传递。</w:t>
      </w:r>
    </w:p>
    <w:p w14:paraId="21BDC5F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tLeast"/>
        <w:ind w:left="0" w:leftChars="0" w:firstLine="480" w:firstLineChars="200"/>
        <w:textAlignment w:val="auto"/>
        <w:rPr>
          <w:rFonts w:hint="eastAsia" w:ascii="宋体" w:hAnsi="宋体" w:eastAsia="宋体" w:cs="宋体"/>
          <w:b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sz w:val="24"/>
          <w:szCs w:val="24"/>
        </w:rPr>
        <w:t>交互设计：用户可以拖动通信线路，改变“国”字信息的传播路径。</w:t>
      </w:r>
    </w:p>
    <w:p w14:paraId="7223DD5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tLeast"/>
        <w:ind w:left="0" w:leftChars="0" w:firstLine="480" w:firstLineChars="200"/>
        <w:textAlignment w:val="auto"/>
        <w:rPr>
          <w:rFonts w:hint="eastAsia" w:ascii="宋体" w:hAnsi="宋体" w:eastAsia="宋体" w:cs="宋体"/>
          <w:b/>
          <w:bCs/>
          <w:sz w:val="24"/>
          <w:szCs w:val="24"/>
          <w:lang w:eastAsia="zh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eastAsia="zh"/>
        </w:rPr>
        <w:t>第五章「算」·计算机</w:t>
      </w:r>
    </w:p>
    <w:p w14:paraId="3C5EA11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tLeast"/>
        <w:ind w:left="0" w:leftChars="0" w:firstLine="480" w:firstLineChars="200"/>
        <w:textAlignment w:val="auto"/>
        <w:rPr>
          <w:rFonts w:hint="eastAsia" w:ascii="宋体" w:hAnsi="宋体" w:eastAsia="宋体" w:cs="宋体"/>
          <w:b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sz w:val="24"/>
          <w:szCs w:val="24"/>
        </w:rPr>
        <w:t>关键词：信息处理</w:t>
      </w:r>
    </w:p>
    <w:p w14:paraId="29E43DE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tLeast"/>
        <w:ind w:left="0" w:leftChars="0" w:firstLine="480" w:firstLineChars="200"/>
        <w:textAlignment w:val="auto"/>
        <w:rPr>
          <w:rFonts w:hint="eastAsia" w:ascii="宋体" w:hAnsi="宋体" w:eastAsia="宋体" w:cs="宋体"/>
          <w:b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sz w:val="24"/>
          <w:szCs w:val="24"/>
        </w:rPr>
        <w:t>计算机出现之后，文字开始成为机器能够识别和处理的信息。“国”字从纸面进入屏幕。页面视觉逐渐从传统材质转向黑色、冷白色的计算机界面。文字第一次成为机器可以处理的信息对象。</w:t>
      </w:r>
    </w:p>
    <w:p w14:paraId="27E2E50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tLeast"/>
        <w:ind w:left="0" w:leftChars="0" w:firstLine="480" w:firstLineChars="200"/>
        <w:textAlignment w:val="auto"/>
        <w:rPr>
          <w:rFonts w:hint="eastAsia" w:ascii="宋体" w:hAnsi="宋体" w:eastAsia="宋体" w:cs="宋体"/>
          <w:b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sz w:val="24"/>
          <w:szCs w:val="24"/>
        </w:rPr>
        <w:t>交互设计：用户可以通过读取、复制、调取、移动、处理等操作，让“国”字在屏幕中发生变化。</w:t>
      </w:r>
    </w:p>
    <w:p w14:paraId="7971A28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tLeast"/>
        <w:ind w:left="0" w:leftChars="0" w:firstLine="480" w:firstLineChars="200"/>
        <w:textAlignment w:val="auto"/>
        <w:rPr>
          <w:rFonts w:hint="eastAsia" w:ascii="宋体" w:hAnsi="宋体" w:eastAsia="宋体" w:cs="宋体"/>
          <w:b/>
          <w:bCs/>
          <w:sz w:val="24"/>
          <w:szCs w:val="24"/>
          <w:lang w:eastAsia="zh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eastAsia="zh"/>
        </w:rPr>
        <w:t>第六章「码」·芯片与数字编码</w:t>
      </w:r>
    </w:p>
    <w:p w14:paraId="6C3C227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tLeast"/>
        <w:ind w:left="0" w:leftChars="0" w:firstLine="480" w:firstLineChars="200"/>
        <w:textAlignment w:val="auto"/>
        <w:rPr>
          <w:rFonts w:hint="eastAsia" w:ascii="宋体" w:hAnsi="宋体" w:eastAsia="宋体" w:cs="宋体"/>
          <w:b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sz w:val="24"/>
          <w:szCs w:val="24"/>
        </w:rPr>
        <w:t>关键词：数字化</w:t>
      </w:r>
    </w:p>
    <w:p w14:paraId="71DCDB7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tLeast"/>
        <w:ind w:left="0" w:leftChars="0" w:firstLine="480" w:firstLineChars="200"/>
        <w:textAlignment w:val="auto"/>
        <w:rPr>
          <w:rFonts w:hint="eastAsia" w:ascii="宋体" w:hAnsi="宋体" w:eastAsia="宋体" w:cs="宋体"/>
          <w:b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sz w:val="24"/>
          <w:szCs w:val="24"/>
        </w:rPr>
        <w:t>用户输入“国”字。系统开始执行：国 → 字符 → 编码 → 数字 → 0 / 1 → 数据流 → 芯片。“国”字逐渐解构，笔画变成几何路径，几何路径变成字符编码，编码被拆解成数字，数字最终转化为高速流动的 0 和 1，随后二进制数据进入芯片电路。当文字进入计算机世界，它不再只是一个视觉符号，而成为可以被机器存储和处理的数字信息。</w:t>
      </w:r>
    </w:p>
    <w:p w14:paraId="73BE108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tLeast"/>
        <w:ind w:left="0" w:leftChars="0" w:firstLine="480" w:firstLineChars="200"/>
        <w:textAlignment w:val="auto"/>
        <w:rPr>
          <w:rFonts w:hint="eastAsia" w:ascii="宋体" w:hAnsi="宋体" w:eastAsia="宋体" w:cs="宋体"/>
          <w:b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sz w:val="24"/>
          <w:szCs w:val="24"/>
        </w:rPr>
        <w:t>交互设计：最终，“国”字消失在芯片内部，芯片上的数据线路开始发光。</w:t>
      </w:r>
    </w:p>
    <w:p w14:paraId="3736D01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tLeast"/>
        <w:ind w:left="0" w:leftChars="0" w:firstLine="480" w:firstLineChars="200"/>
        <w:textAlignment w:val="auto"/>
        <w:rPr>
          <w:rFonts w:hint="eastAsia" w:ascii="宋体" w:hAnsi="宋体" w:eastAsia="宋体" w:cs="宋体"/>
          <w:b/>
          <w:bCs/>
          <w:sz w:val="24"/>
          <w:szCs w:val="24"/>
          <w:lang w:eastAsia="zh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eastAsia="zh"/>
        </w:rPr>
        <w:t>第七章「智」·人工智能</w:t>
      </w:r>
    </w:p>
    <w:p w14:paraId="6E3D749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tLeast"/>
        <w:ind w:left="0" w:leftChars="0" w:firstLine="480" w:firstLineChars="200"/>
        <w:textAlignment w:val="auto"/>
        <w:rPr>
          <w:rFonts w:hint="eastAsia" w:ascii="宋体" w:hAnsi="宋体" w:eastAsia="宋体" w:cs="宋体"/>
          <w:b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sz w:val="24"/>
          <w:szCs w:val="24"/>
        </w:rPr>
        <w:t>关键词：信息生成</w:t>
      </w:r>
    </w:p>
    <w:p w14:paraId="54A0D72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tLeast"/>
        <w:ind w:left="0" w:leftChars="0" w:firstLine="480" w:firstLineChars="200"/>
        <w:textAlignment w:val="auto"/>
        <w:rPr>
          <w:rFonts w:hint="eastAsia" w:ascii="宋体" w:hAnsi="宋体" w:eastAsia="宋体" w:cs="宋体"/>
          <w:b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sz w:val="24"/>
          <w:szCs w:val="24"/>
        </w:rPr>
        <w:t>最后来到人工智能时代。此时，“国”字已经不再只是一个静态字符。它可以被 AI 理解、分析、联想和生成。页面进入深色数字粒子空间。中央保留一个由数据粒子组成的“国”字。现在，把一个字交给 AI。</w:t>
      </w:r>
    </w:p>
    <w:p w14:paraId="2ADC810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tLeast"/>
        <w:ind w:left="0" w:leftChars="0" w:firstLine="480" w:firstLineChars="200"/>
        <w:textAlignment w:val="auto"/>
        <w:rPr>
          <w:rFonts w:hint="eastAsia" w:ascii="宋体" w:hAnsi="宋体" w:eastAsia="宋体" w:cs="宋体"/>
          <w:b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sz w:val="24"/>
          <w:szCs w:val="24"/>
        </w:rPr>
        <w:t>交互设计：用户可以输入“国”，也可以尝试输入其他汉字进行体验。AI 返回字义解读、文化联想、意象化描述、面向当代的全新解释。</w:t>
      </w:r>
    </w:p>
    <w:p w14:paraId="535E5979">
      <w:pPr>
        <w:pStyle w:val="4"/>
        <w:spacing w:before="200" w:after="100"/>
        <w:rPr>
          <w:rFonts w:hint="eastAsia" w:ascii="黑体" w:hAnsi="黑体" w:eastAsia="黑体" w:cs="黑体"/>
          <w:b/>
          <w:bCs/>
          <w:color w:val="000000"/>
          <w:sz w:val="30"/>
          <w:szCs w:val="30"/>
          <w:highlight w:val="yellow"/>
          <w:lang w:eastAsia="zh"/>
          <w:woUserID w:val="1"/>
        </w:rPr>
      </w:pPr>
      <w:r>
        <w:rPr>
          <w:rFonts w:hint="eastAsia" w:ascii="黑体" w:hAnsi="黑体" w:eastAsia="黑体" w:cs="黑体"/>
          <w:b/>
          <w:bCs/>
          <w:color w:val="000000"/>
          <w:sz w:val="30"/>
          <w:szCs w:val="30"/>
        </w:rPr>
        <w:t>4.4 开场动画：文字洪流——进入千年信息长河</w:t>
      </w:r>
      <w:r>
        <w:rPr>
          <w:rFonts w:hint="eastAsia" w:ascii="黑体" w:hAnsi="黑体" w:eastAsia="黑体" w:cs="黑体"/>
          <w:b/>
          <w:bCs/>
          <w:color w:val="000000"/>
          <w:sz w:val="30"/>
          <w:szCs w:val="30"/>
          <w:highlight w:val="yellow"/>
          <w:lang w:eastAsia="zh"/>
          <w:woUserID w:val="1"/>
        </w:rPr>
        <w:t>（检查秒数是否一致）</w:t>
      </w:r>
    </w:p>
    <w:p w14:paraId="373140C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tLeast"/>
        <w:ind w:left="0" w:leftChars="0" w:firstLine="480" w:firstLineChars="200"/>
        <w:textAlignment w:val="auto"/>
        <w:rPr>
          <w:rFonts w:hint="eastAsia" w:ascii="宋体" w:hAnsi="宋体" w:eastAsia="宋体" w:cs="宋体"/>
          <w:b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sz w:val="24"/>
          <w:szCs w:val="24"/>
        </w:rPr>
        <w:t>网页正式内容开始之前，加入约 15 秒的沉浸式开场动画。</w:t>
      </w:r>
    </w:p>
    <w:p w14:paraId="54FD05D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tLeast"/>
        <w:ind w:left="0" w:leftChars="0" w:firstLine="480" w:firstLineChars="200"/>
        <w:textAlignment w:val="auto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0—3 秒：一个“國”</w:t>
      </w:r>
    </w:p>
    <w:p w14:paraId="73725BE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tLeast"/>
        <w:ind w:left="0" w:leftChars="0" w:firstLine="480" w:firstLineChars="200"/>
        <w:textAlignment w:val="auto"/>
        <w:rPr>
          <w:rFonts w:hint="eastAsia" w:ascii="宋体" w:hAnsi="宋体" w:eastAsia="宋体" w:cs="宋体"/>
          <w:b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sz w:val="24"/>
          <w:szCs w:val="24"/>
        </w:rPr>
        <w:t>黑色或极深色背景。画面中央只有一个巨大的“國”。文字缓慢浮现。没有其他装饰，通过极强的视觉留白建立第一印象。</w:t>
      </w:r>
    </w:p>
    <w:p w14:paraId="5F2B13F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tLeast"/>
        <w:ind w:left="0" w:leftChars="0" w:firstLine="480" w:firstLineChars="200"/>
        <w:textAlignment w:val="auto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3—8 秒：文字洪流</w:t>
      </w:r>
    </w:p>
    <w:p w14:paraId="6B843B0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tLeast"/>
        <w:ind w:left="0" w:leftChars="0" w:firstLine="480" w:firstLineChars="200"/>
        <w:textAlignment w:val="auto"/>
        <w:rPr>
          <w:rFonts w:hint="eastAsia" w:ascii="宋体" w:hAnsi="宋体" w:eastAsia="宋体" w:cs="宋体"/>
          <w:b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sz w:val="24"/>
          <w:szCs w:val="24"/>
        </w:rPr>
        <w:t>“國”周围开始出现大量汉字、古文字、数字和字符。文字从远处缓慢出现，随后逐渐形成信息洪流。字符不断运动、聚散、旋转，形成类似“文字星河”的视觉效果。视觉元素包括古代文字、汉字、数字符号、字符编码、少量数据粒子。所有文字最终围绕中央“國”字形成动态信息场。</w:t>
      </w:r>
    </w:p>
    <w:p w14:paraId="128B3B6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tLeast"/>
        <w:ind w:left="0" w:leftChars="0" w:firstLine="480" w:firstLineChars="200"/>
        <w:textAlignment w:val="auto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8—11 秒：信息洪流汇聚</w:t>
      </w:r>
    </w:p>
    <w:p w14:paraId="049AC92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tLeast"/>
        <w:ind w:left="0" w:leftChars="0" w:firstLine="480" w:firstLineChars="200"/>
        <w:textAlignment w:val="auto"/>
        <w:rPr>
          <w:rFonts w:hint="eastAsia" w:ascii="宋体" w:hAnsi="宋体" w:eastAsia="宋体" w:cs="宋体"/>
          <w:b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sz w:val="24"/>
          <w:szCs w:val="24"/>
        </w:rPr>
        <w:t>大量字符开始向画面中央汇聚。信息流逐渐压缩。杂乱字符最终形成清晰的标题：“一字千年”。副标题逐渐出现：“从竹简到芯片的中国信息之路”。</w:t>
      </w:r>
    </w:p>
    <w:p w14:paraId="73F0A93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tLeast"/>
        <w:ind w:left="0" w:leftChars="0" w:firstLine="480" w:firstLineChars="200"/>
        <w:textAlignment w:val="auto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11—15 秒：进入正文</w:t>
      </w:r>
    </w:p>
    <w:p w14:paraId="4B10300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tLeast"/>
        <w:ind w:left="0" w:leftChars="0" w:firstLine="480" w:firstLineChars="200"/>
        <w:textAlignment w:val="auto"/>
        <w:rPr>
          <w:rFonts w:hint="eastAsia" w:ascii="宋体" w:hAnsi="宋体" w:eastAsia="宋体" w:cs="宋体"/>
          <w:b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sz w:val="24"/>
          <w:szCs w:val="24"/>
        </w:rPr>
        <w:t>标题保持稳定。背景中的文字粒子开始缓慢消散。中央“國”字重新出现，并成为画面的视觉核心。“國”字逐渐进入正文场景。开场动画结束后，不进行突兀切屏，而是让“國”字自然进入首页 / 序章。</w:t>
      </w:r>
    </w:p>
    <w:p w14:paraId="60B1E3C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tLeast"/>
        <w:ind w:left="0" w:leftChars="0" w:firstLine="480" w:firstLineChars="200"/>
        <w:textAlignment w:val="auto"/>
        <w:rPr>
          <w:rFonts w:hint="eastAsia" w:ascii="宋体" w:hAnsi="宋体" w:eastAsia="宋体" w:cs="宋体"/>
          <w:b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sz w:val="24"/>
          <w:szCs w:val="24"/>
        </w:rPr>
        <w:t>由此完成：國 → 文字洪流 → 一字千年 → 国字主角 → 千年信息之旅</w:t>
      </w:r>
    </w:p>
    <w:p w14:paraId="6199381C">
      <w:pPr>
        <w:pStyle w:val="4"/>
        <w:spacing w:before="200" w:after="100"/>
        <w:rPr>
          <w:rFonts w:hint="eastAsia" w:ascii="黑体" w:hAnsi="黑体" w:eastAsia="黑体" w:cs="黑体"/>
          <w:b/>
          <w:bCs/>
          <w:color w:val="000000"/>
          <w:sz w:val="30"/>
          <w:szCs w:val="30"/>
        </w:rPr>
      </w:pPr>
      <w:r>
        <w:rPr>
          <w:rFonts w:hint="eastAsia" w:ascii="黑体" w:hAnsi="黑体" w:eastAsia="黑体" w:cs="黑体"/>
          <w:b/>
          <w:bCs/>
          <w:color w:val="000000"/>
          <w:sz w:val="30"/>
          <w:szCs w:val="30"/>
        </w:rPr>
        <w:t>4.5 故事节奏</w:t>
      </w:r>
    </w:p>
    <w:p w14:paraId="7F9B518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tLeast"/>
        <w:ind w:left="0" w:leftChars="0" w:firstLine="480" w:firstLineChars="200"/>
        <w:textAlignment w:val="auto"/>
        <w:rPr>
          <w:rFonts w:hint="eastAsia" w:ascii="宋体" w:hAnsi="宋体" w:eastAsia="宋体" w:cs="宋体"/>
          <w:b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sz w:val="24"/>
          <w:szCs w:val="24"/>
        </w:rPr>
        <w:t>开篇舒缓、厚重、神秘。通过“國”字与文字洪流建立文明长河的宏观感觉。</w:t>
      </w:r>
    </w:p>
    <w:p w14:paraId="21CDEE2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tLeast"/>
        <w:ind w:left="0" w:leftChars="0" w:firstLine="480" w:firstLineChars="200"/>
        <w:textAlignment w:val="auto"/>
        <w:rPr>
          <w:rFonts w:hint="eastAsia" w:ascii="宋体" w:hAnsi="宋体" w:eastAsia="宋体" w:cs="宋体"/>
          <w:b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sz w:val="24"/>
          <w:szCs w:val="24"/>
        </w:rPr>
        <w:t>进入竹简与纸张章节后，节奏保持缓慢和克制，以材质、书写和刻痕强调历史质感。</w:t>
      </w:r>
    </w:p>
    <w:p w14:paraId="15CFED6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tLeast"/>
        <w:ind w:left="0" w:leftChars="0" w:firstLine="480" w:firstLineChars="200"/>
        <w:textAlignment w:val="auto"/>
        <w:rPr>
          <w:rFonts w:hint="eastAsia" w:ascii="宋体" w:hAnsi="宋体" w:eastAsia="宋体" w:cs="宋体"/>
          <w:b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sz w:val="24"/>
          <w:szCs w:val="24"/>
        </w:rPr>
        <w:t>进入印刷章节后，文字数量开始快速增长，视觉节奏明显加快。</w:t>
      </w:r>
    </w:p>
    <w:p w14:paraId="74CCB9C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tLeast"/>
        <w:ind w:left="0" w:leftChars="0" w:firstLine="480" w:firstLineChars="200"/>
        <w:textAlignment w:val="auto"/>
        <w:rPr>
          <w:rFonts w:hint="eastAsia" w:ascii="宋体" w:hAnsi="宋体" w:eastAsia="宋体" w:cs="宋体"/>
          <w:b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sz w:val="24"/>
          <w:szCs w:val="24"/>
        </w:rPr>
        <w:t>进入电报、计算机之后，画面开始出现线路、信号、屏幕和数字。</w:t>
      </w:r>
    </w:p>
    <w:p w14:paraId="6D2BDA4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tLeast"/>
        <w:ind w:left="0" w:leftChars="0" w:firstLine="480" w:firstLineChars="200"/>
        <w:textAlignment w:val="auto"/>
        <w:rPr>
          <w:rFonts w:hint="eastAsia" w:ascii="宋体" w:hAnsi="宋体" w:eastAsia="宋体" w:cs="宋体"/>
          <w:b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sz w:val="24"/>
          <w:szCs w:val="24"/>
        </w:rPr>
        <w:t>进入芯片与 AI 后，视觉节奏进一步数字化，出现粒子、数据流、二进制和动态网络。</w:t>
      </w:r>
    </w:p>
    <w:p w14:paraId="142D9F0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tLeast"/>
        <w:ind w:left="0" w:leftChars="0" w:firstLine="480" w:firstLineChars="200"/>
        <w:textAlignment w:val="auto"/>
        <w:rPr>
          <w:rFonts w:hint="eastAsia" w:ascii="宋体" w:hAnsi="宋体" w:eastAsia="宋体" w:cs="宋体"/>
          <w:b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sz w:val="24"/>
          <w:szCs w:val="24"/>
        </w:rPr>
        <w:t>因此整体形成：</w:t>
      </w:r>
    </w:p>
    <w:p w14:paraId="458FC53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tLeast"/>
        <w:ind w:left="0" w:leftChars="0" w:firstLine="480" w:firstLineChars="200"/>
        <w:textAlignment w:val="auto"/>
        <w:rPr>
          <w:rFonts w:hint="eastAsia" w:ascii="宋体" w:hAnsi="宋体" w:eastAsia="宋体" w:cs="宋体"/>
          <w:b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sz w:val="24"/>
          <w:szCs w:val="24"/>
        </w:rPr>
        <w:t xml:space="preserve">静  </w:t>
      </w:r>
      <w:r>
        <w:rPr>
          <w:rFonts w:hint="eastAsia" w:ascii="宋体" w:hAnsi="宋体" w:eastAsia="宋体" w:cs="宋体"/>
          <w:b w:val="0"/>
          <w:sz w:val="24"/>
          <w:szCs w:val="24"/>
          <w:lang w:eastAsia="zh"/>
          <w:woUserID w:val="1"/>
        </w:rPr>
        <w:t>→</w:t>
      </w:r>
      <w:r>
        <w:rPr>
          <w:rFonts w:hint="eastAsia" w:ascii="宋体" w:hAnsi="宋体" w:eastAsia="宋体" w:cs="宋体"/>
          <w:b w:val="0"/>
          <w:sz w:val="24"/>
          <w:szCs w:val="24"/>
        </w:rPr>
        <w:t xml:space="preserve">  动  </w:t>
      </w:r>
      <w:r>
        <w:rPr>
          <w:rFonts w:hint="eastAsia" w:ascii="宋体" w:hAnsi="宋体" w:eastAsia="宋体" w:cs="宋体"/>
          <w:b w:val="0"/>
          <w:sz w:val="24"/>
          <w:szCs w:val="24"/>
          <w:lang w:eastAsia="zh"/>
          <w:woUserID w:val="1"/>
        </w:rPr>
        <w:t>→</w:t>
      </w:r>
      <w:r>
        <w:rPr>
          <w:rFonts w:hint="eastAsia" w:ascii="宋体" w:hAnsi="宋体" w:eastAsia="宋体" w:cs="宋体"/>
          <w:b w:val="0"/>
          <w:sz w:val="24"/>
          <w:szCs w:val="24"/>
        </w:rPr>
        <w:t xml:space="preserve">  快  </w:t>
      </w:r>
      <w:r>
        <w:rPr>
          <w:rFonts w:hint="eastAsia" w:ascii="宋体" w:hAnsi="宋体" w:eastAsia="宋体" w:cs="宋体"/>
          <w:b w:val="0"/>
          <w:sz w:val="24"/>
          <w:szCs w:val="24"/>
          <w:lang w:eastAsia="zh"/>
          <w:woUserID w:val="1"/>
        </w:rPr>
        <w:t>→</w:t>
      </w:r>
      <w:r>
        <w:rPr>
          <w:rFonts w:hint="eastAsia" w:ascii="宋体" w:hAnsi="宋体" w:eastAsia="宋体" w:cs="宋体"/>
          <w:b w:val="0"/>
          <w:sz w:val="24"/>
          <w:szCs w:val="24"/>
        </w:rPr>
        <w:t xml:space="preserve">  数据化  </w:t>
      </w:r>
      <w:r>
        <w:rPr>
          <w:rFonts w:hint="eastAsia" w:ascii="宋体" w:hAnsi="宋体" w:eastAsia="宋体" w:cs="宋体"/>
          <w:b w:val="0"/>
          <w:sz w:val="24"/>
          <w:szCs w:val="24"/>
          <w:lang w:eastAsia="zh"/>
          <w:woUserID w:val="1"/>
        </w:rPr>
        <w:t>→</w:t>
      </w:r>
      <w:r>
        <w:rPr>
          <w:rFonts w:hint="eastAsia" w:ascii="宋体" w:hAnsi="宋体" w:eastAsia="宋体" w:cs="宋体"/>
          <w:b w:val="0"/>
          <w:sz w:val="24"/>
          <w:szCs w:val="24"/>
        </w:rPr>
        <w:t xml:space="preserve">  智能化</w:t>
      </w:r>
    </w:p>
    <w:p w14:paraId="483EBAF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tLeast"/>
        <w:ind w:left="0" w:leftChars="0" w:firstLine="480" w:firstLineChars="200"/>
        <w:textAlignment w:val="auto"/>
        <w:rPr>
          <w:rFonts w:hint="eastAsia" w:ascii="宋体" w:hAnsi="宋体" w:eastAsia="宋体" w:cs="宋体"/>
          <w:b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sz w:val="24"/>
          <w:szCs w:val="24"/>
        </w:rPr>
        <w:t>前半段重在回望历史，后半段重在理解技术变化，最终将问题留给今天的用户。</w:t>
      </w:r>
    </w:p>
    <w:p w14:paraId="4E7A2484">
      <w:pPr>
        <w:pStyle w:val="4"/>
        <w:spacing w:before="200" w:after="100"/>
        <w:rPr>
          <w:rFonts w:hint="eastAsia" w:ascii="黑体" w:hAnsi="黑体" w:eastAsia="黑体" w:cs="黑体"/>
          <w:b/>
          <w:bCs/>
          <w:color w:val="000000"/>
          <w:sz w:val="30"/>
          <w:szCs w:val="30"/>
        </w:rPr>
      </w:pPr>
      <w:r>
        <w:rPr>
          <w:rFonts w:hint="eastAsia" w:ascii="黑体" w:hAnsi="黑体" w:eastAsia="黑体" w:cs="黑体"/>
          <w:b/>
          <w:bCs/>
          <w:color w:val="000000"/>
          <w:sz w:val="30"/>
          <w:szCs w:val="30"/>
        </w:rPr>
        <w:t>4.6 结尾表达</w:t>
      </w:r>
    </w:p>
    <w:p w14:paraId="5C8DA91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tLeast"/>
        <w:ind w:left="0" w:leftChars="0" w:firstLine="480" w:firstLineChars="200"/>
        <w:textAlignment w:val="auto"/>
        <w:rPr>
          <w:rFonts w:hint="eastAsia" w:ascii="宋体" w:hAnsi="宋体" w:eastAsia="宋体" w:cs="宋体"/>
          <w:b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sz w:val="24"/>
          <w:szCs w:val="24"/>
        </w:rPr>
        <w:t>进入尾声后，所有复杂特效逐渐消失。屏幕重新回到极简状态。中央只留下一个由微弱粒子构成的：“国”。</w:t>
      </w:r>
    </w:p>
    <w:p w14:paraId="287CC85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tLeast"/>
        <w:ind w:left="0" w:leftChars="0" w:firstLine="480" w:firstLineChars="200"/>
        <w:textAlignment w:val="auto"/>
        <w:rPr>
          <w:rFonts w:hint="eastAsia" w:ascii="宋体" w:hAnsi="宋体" w:eastAsia="宋体" w:cs="宋体"/>
          <w:b w:val="0"/>
          <w:sz w:val="24"/>
          <w:szCs w:val="24"/>
          <w:lang w:eastAsia="zh"/>
          <w:woUserID w:val="1"/>
        </w:rPr>
      </w:pPr>
      <w:r>
        <w:rPr>
          <w:rFonts w:hint="eastAsia" w:ascii="宋体" w:hAnsi="宋体" w:eastAsia="宋体" w:cs="宋体"/>
          <w:b w:val="0"/>
          <w:sz w:val="24"/>
          <w:szCs w:val="24"/>
        </w:rPr>
        <w:t>字没有消失。它只是换了一种方式存在。</w:t>
      </w:r>
      <w:r>
        <w:rPr>
          <w:rFonts w:hint="eastAsia" w:ascii="宋体" w:hAnsi="宋体" w:eastAsia="宋体" w:cs="宋体"/>
          <w:b w:val="0"/>
          <w:sz w:val="24"/>
          <w:szCs w:val="24"/>
          <w:highlight w:val="yellow"/>
          <w:lang w:eastAsia="zh"/>
          <w:woUserID w:val="1"/>
        </w:rPr>
        <w:t>（换掉这句话）</w:t>
      </w:r>
    </w:p>
    <w:p w14:paraId="7F7B732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tLeast"/>
        <w:ind w:left="0" w:leftChars="0" w:firstLine="480" w:firstLineChars="200"/>
        <w:textAlignment w:val="auto"/>
        <w:rPr>
          <w:rFonts w:hint="eastAsia" w:ascii="宋体" w:hAnsi="宋体" w:eastAsia="宋体" w:cs="宋体"/>
          <w:b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sz w:val="24"/>
          <w:szCs w:val="24"/>
        </w:rPr>
        <w:t>竹简记录文字，纸张保存文字，印刷传播文字，计算机处理文字，芯片承载数据，人工智能重新理解文字。千年以来，载体不断更迭。而我们仍在用新的技术，记录、传播和理解中国。</w:t>
      </w:r>
    </w:p>
    <w:p w14:paraId="54E6548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tLeast"/>
        <w:ind w:left="0" w:leftChars="0" w:firstLine="480" w:firstLineChars="200"/>
        <w:textAlignment w:val="auto"/>
        <w:rPr>
          <w:rFonts w:hint="eastAsia" w:ascii="宋体" w:hAnsi="宋体" w:eastAsia="宋体" w:cs="宋体"/>
          <w:b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sz w:val="24"/>
          <w:szCs w:val="24"/>
        </w:rPr>
        <w:t>技术改变信息的形态，而人决定信息要留下什么。</w:t>
      </w:r>
    </w:p>
    <w:p w14:paraId="736BB11D">
      <w:pPr>
        <w:pStyle w:val="3"/>
        <w:spacing w:before="300" w:after="200" w:line="240" w:lineRule="auto"/>
        <w:ind w:left="0" w:leftChars="0" w:right="0" w:rightChars="0"/>
        <w:rPr>
          <w:rFonts w:hint="eastAsia" w:ascii="黑体" w:hAnsi="黑体" w:eastAsia="黑体" w:cs="黑体"/>
          <w:color w:val="000000" w:themeColor="text1"/>
          <w:sz w:val="44"/>
          <w:szCs w:val="44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sz w:val="44"/>
          <w:szCs w:val="44"/>
          <w14:textFill>
            <w14:solidFill>
              <w14:schemeClr w14:val="tx1"/>
            </w14:solidFill>
          </w14:textFill>
        </w:rPr>
        <w:t>五、交互设计</w:t>
      </w:r>
    </w:p>
    <w:p w14:paraId="5C15988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tLeast"/>
        <w:ind w:left="0" w:leftChars="0" w:firstLine="561" w:firstLineChars="200"/>
        <w:textAlignment w:val="auto"/>
        <w:rPr>
          <w:rFonts w:hint="eastAsia" w:ascii="宋体" w:hAnsi="宋体" w:eastAsia="宋体" w:cs="宋体"/>
          <w:b/>
          <w:bCs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z w:val="28"/>
          <w:szCs w:val="28"/>
        </w:rPr>
        <w:t>核心理念</w:t>
      </w:r>
    </w:p>
    <w:p w14:paraId="79298F0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tLeast"/>
        <w:ind w:left="0" w:leftChars="0" w:firstLine="480" w:firstLineChars="200"/>
        <w:textAlignment w:val="auto"/>
      </w:pPr>
      <w:r>
        <w:rPr>
          <w:rFonts w:hint="eastAsia" w:ascii="宋体" w:hAnsi="宋体" w:eastAsia="宋体" w:cs="宋体"/>
          <w:b w:val="0"/>
          <w:sz w:val="24"/>
          <w:szCs w:val="24"/>
        </w:rPr>
        <w:t>让用户从“观看者”变成“探索者”。所有交互必须服务于“国”字与信息载体的变化。用户每一次拖拽、点击和输入，都应该对应一次信息形态的改变。</w:t>
      </w:r>
    </w:p>
    <w:p w14:paraId="33931303">
      <w:pPr>
        <w:pStyle w:val="4"/>
        <w:spacing w:before="200" w:after="100"/>
        <w:rPr>
          <w:rFonts w:hint="eastAsia" w:ascii="黑体" w:hAnsi="黑体" w:eastAsia="黑体" w:cs="黑体"/>
          <w:b/>
          <w:bCs/>
          <w:color w:val="000000"/>
          <w:sz w:val="30"/>
          <w:szCs w:val="30"/>
        </w:rPr>
      </w:pPr>
      <w:r>
        <w:rPr>
          <w:rFonts w:hint="eastAsia" w:ascii="黑体" w:hAnsi="黑体" w:eastAsia="黑体" w:cs="黑体"/>
          <w:b/>
          <w:bCs/>
          <w:color w:val="000000"/>
          <w:sz w:val="30"/>
          <w:szCs w:val="30"/>
        </w:rPr>
        <w:t>5.1 时间轴交互</w:t>
      </w:r>
    </w:p>
    <w:p w14:paraId="14A36A4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tLeast"/>
        <w:ind w:left="0" w:leftChars="0" w:firstLine="480" w:firstLineChars="200"/>
        <w:textAlignment w:val="auto"/>
        <w:rPr>
          <w:rFonts w:hint="eastAsia" w:ascii="宋体" w:hAnsi="宋体" w:eastAsia="宋体" w:cs="宋体"/>
          <w:b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sz w:val="24"/>
          <w:szCs w:val="24"/>
        </w:rPr>
        <w:t>页面</w:t>
      </w:r>
      <w:r>
        <w:rPr>
          <w:rFonts w:hint="eastAsia" w:ascii="宋体" w:hAnsi="宋体" w:eastAsia="宋体" w:cs="宋体"/>
          <w:b w:val="0"/>
          <w:sz w:val="24"/>
          <w:szCs w:val="24"/>
          <w:lang w:eastAsia="zh"/>
          <w:woUserID w:val="1"/>
        </w:rPr>
        <w:t>右侧</w:t>
      </w:r>
      <w:r>
        <w:rPr>
          <w:rFonts w:hint="eastAsia" w:ascii="宋体" w:hAnsi="宋体" w:eastAsia="宋体" w:cs="宋体"/>
          <w:b w:val="0"/>
          <w:sz w:val="24"/>
          <w:szCs w:val="24"/>
        </w:rPr>
        <w:t>设置贯穿全作品的可视化时间轴。</w:t>
      </w:r>
    </w:p>
    <w:p w14:paraId="7AA9270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tLeast"/>
        <w:ind w:left="0" w:leftChars="0" w:firstLine="480" w:firstLineChars="200"/>
        <w:textAlignment w:val="auto"/>
        <w:rPr>
          <w:rFonts w:hint="eastAsia" w:ascii="宋体" w:hAnsi="宋体" w:eastAsia="宋体" w:cs="宋体"/>
          <w:b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sz w:val="24"/>
          <w:szCs w:val="24"/>
        </w:rPr>
        <w:t xml:space="preserve">竹简  </w:t>
      </w:r>
      <w:r>
        <w:rPr>
          <w:rFonts w:hint="eastAsia" w:ascii="宋体" w:hAnsi="宋体" w:eastAsia="宋体" w:cs="宋体"/>
          <w:b w:val="0"/>
          <w:sz w:val="24"/>
          <w:szCs w:val="24"/>
          <w:lang w:eastAsia="zh"/>
          <w:woUserID w:val="1"/>
        </w:rPr>
        <w:t>→</w:t>
      </w:r>
      <w:r>
        <w:rPr>
          <w:rFonts w:hint="eastAsia" w:ascii="宋体" w:hAnsi="宋体" w:eastAsia="宋体" w:cs="宋体"/>
          <w:b w:val="0"/>
          <w:sz w:val="24"/>
          <w:szCs w:val="24"/>
        </w:rPr>
        <w:t xml:space="preserve">  纸张  </w:t>
      </w:r>
      <w:r>
        <w:rPr>
          <w:rFonts w:hint="eastAsia" w:ascii="宋体" w:hAnsi="宋体" w:eastAsia="宋体" w:cs="宋体"/>
          <w:b w:val="0"/>
          <w:sz w:val="24"/>
          <w:szCs w:val="24"/>
          <w:lang w:eastAsia="zh"/>
          <w:woUserID w:val="1"/>
        </w:rPr>
        <w:t>→</w:t>
      </w:r>
      <w:r>
        <w:rPr>
          <w:rFonts w:hint="eastAsia" w:ascii="宋体" w:hAnsi="宋体" w:eastAsia="宋体" w:cs="宋体"/>
          <w:b w:val="0"/>
          <w:sz w:val="24"/>
          <w:szCs w:val="24"/>
        </w:rPr>
        <w:t xml:space="preserve">  印刷  </w:t>
      </w:r>
      <w:r>
        <w:rPr>
          <w:rFonts w:hint="eastAsia" w:ascii="宋体" w:hAnsi="宋体" w:eastAsia="宋体" w:cs="宋体"/>
          <w:b w:val="0"/>
          <w:sz w:val="24"/>
          <w:szCs w:val="24"/>
          <w:lang w:eastAsia="zh"/>
          <w:woUserID w:val="1"/>
        </w:rPr>
        <w:t>→</w:t>
      </w:r>
      <w:r>
        <w:rPr>
          <w:rFonts w:hint="eastAsia" w:ascii="宋体" w:hAnsi="宋体" w:eastAsia="宋体" w:cs="宋体"/>
          <w:b w:val="0"/>
          <w:sz w:val="24"/>
          <w:szCs w:val="24"/>
        </w:rPr>
        <w:t xml:space="preserve">  电报  </w:t>
      </w:r>
      <w:r>
        <w:rPr>
          <w:rFonts w:hint="eastAsia" w:ascii="宋体" w:hAnsi="宋体" w:eastAsia="宋体" w:cs="宋体"/>
          <w:b w:val="0"/>
          <w:sz w:val="24"/>
          <w:szCs w:val="24"/>
          <w:lang w:eastAsia="zh"/>
          <w:woUserID w:val="1"/>
        </w:rPr>
        <w:t>→</w:t>
      </w:r>
      <w:r>
        <w:rPr>
          <w:rFonts w:hint="eastAsia" w:ascii="宋体" w:hAnsi="宋体" w:eastAsia="宋体" w:cs="宋体"/>
          <w:b w:val="0"/>
          <w:sz w:val="24"/>
          <w:szCs w:val="24"/>
        </w:rPr>
        <w:t xml:space="preserve">  计算机  </w:t>
      </w:r>
      <w:r>
        <w:rPr>
          <w:rFonts w:hint="eastAsia" w:ascii="宋体" w:hAnsi="宋体" w:eastAsia="宋体" w:cs="宋体"/>
          <w:b w:val="0"/>
          <w:sz w:val="24"/>
          <w:szCs w:val="24"/>
          <w:lang w:eastAsia="zh"/>
          <w:woUserID w:val="1"/>
        </w:rPr>
        <w:t>→</w:t>
      </w:r>
      <w:r>
        <w:rPr>
          <w:rFonts w:hint="eastAsia" w:ascii="宋体" w:hAnsi="宋体" w:eastAsia="宋体" w:cs="宋体"/>
          <w:b w:val="0"/>
          <w:sz w:val="24"/>
          <w:szCs w:val="24"/>
        </w:rPr>
        <w:t xml:space="preserve">  芯片  </w:t>
      </w:r>
      <w:r>
        <w:rPr>
          <w:rFonts w:hint="eastAsia" w:ascii="宋体" w:hAnsi="宋体" w:eastAsia="宋体" w:cs="宋体"/>
          <w:b w:val="0"/>
          <w:sz w:val="24"/>
          <w:szCs w:val="24"/>
          <w:lang w:eastAsia="zh"/>
          <w:woUserID w:val="1"/>
        </w:rPr>
        <w:t>→</w:t>
      </w:r>
      <w:r>
        <w:rPr>
          <w:rFonts w:hint="eastAsia" w:ascii="宋体" w:hAnsi="宋体" w:eastAsia="宋体" w:cs="宋体"/>
          <w:b w:val="0"/>
          <w:sz w:val="24"/>
          <w:szCs w:val="24"/>
        </w:rPr>
        <w:t xml:space="preserve">  AI</w:t>
      </w:r>
    </w:p>
    <w:p w14:paraId="510D9C9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tLeast"/>
        <w:ind w:left="0" w:leftChars="0" w:firstLine="480" w:firstLineChars="200"/>
        <w:textAlignment w:val="auto"/>
        <w:rPr>
          <w:rFonts w:hint="eastAsia" w:ascii="宋体" w:hAnsi="宋体" w:eastAsia="宋体" w:cs="宋体"/>
          <w:b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sz w:val="24"/>
          <w:szCs w:val="24"/>
        </w:rPr>
        <w:t>用户可以：拖动时间轴；点击时间节点；快速跳转章节；查看当前时代；返回之前章节。</w:t>
      </w:r>
    </w:p>
    <w:p w14:paraId="2D45A1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tLeast"/>
        <w:ind w:left="0" w:leftChars="0" w:firstLine="480" w:firstLineChars="200"/>
        <w:textAlignment w:val="auto"/>
        <w:rPr>
          <w:rFonts w:hint="eastAsia" w:ascii="宋体" w:hAnsi="宋体" w:eastAsia="宋体" w:cs="宋体"/>
          <w:b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sz w:val="24"/>
          <w:szCs w:val="24"/>
        </w:rPr>
        <w:t>时间轴变化时：场景、国字形态、背景材质、色彩、声音和动画语言同步变化。让时间轴成为整个网页的“骨架”。</w:t>
      </w:r>
    </w:p>
    <w:p w14:paraId="4A09F49C">
      <w:pPr>
        <w:pStyle w:val="4"/>
        <w:spacing w:before="200" w:after="100"/>
        <w:rPr>
          <w:rFonts w:hint="eastAsia" w:ascii="黑体" w:hAnsi="黑体" w:eastAsia="黑体" w:cs="黑体"/>
          <w:b/>
          <w:bCs/>
          <w:color w:val="000000"/>
          <w:sz w:val="30"/>
          <w:szCs w:val="30"/>
          <w:highlight w:val="yellow"/>
          <w:lang w:eastAsia="zh"/>
          <w:woUserID w:val="1"/>
        </w:rPr>
      </w:pPr>
      <w:r>
        <w:rPr>
          <w:rFonts w:hint="eastAsia" w:ascii="黑体" w:hAnsi="黑体" w:eastAsia="黑体" w:cs="黑体"/>
          <w:b/>
          <w:bCs/>
          <w:color w:val="000000"/>
          <w:sz w:val="30"/>
          <w:szCs w:val="30"/>
        </w:rPr>
        <w:t>5.2 “国”字形态交互</w:t>
      </w:r>
      <w:r>
        <w:rPr>
          <w:rFonts w:hint="eastAsia" w:ascii="黑体" w:hAnsi="黑体" w:eastAsia="黑体" w:cs="黑体"/>
          <w:b/>
          <w:bCs/>
          <w:color w:val="000000"/>
          <w:sz w:val="30"/>
          <w:szCs w:val="30"/>
          <w:highlight w:val="yellow"/>
          <w:lang w:eastAsia="zh"/>
          <w:woUserID w:val="1"/>
        </w:rPr>
        <w:t>（检查松开操作是否准确）</w:t>
      </w:r>
    </w:p>
    <w:p w14:paraId="59CFD59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tLeast"/>
        <w:ind w:left="0" w:leftChars="0" w:firstLine="480" w:firstLineChars="200"/>
        <w:textAlignment w:val="auto"/>
        <w:rPr>
          <w:rFonts w:hint="eastAsia" w:ascii="宋体" w:hAnsi="宋体" w:eastAsia="宋体" w:cs="宋体"/>
          <w:b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sz w:val="24"/>
          <w:szCs w:val="24"/>
        </w:rPr>
        <w:t>“国”本身是全作品的核心交互对象。</w:t>
      </w:r>
    </w:p>
    <w:p w14:paraId="55036A3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tLeast"/>
        <w:ind w:left="0" w:leftChars="0" w:firstLine="480" w:firstLineChars="200"/>
        <w:textAlignment w:val="auto"/>
        <w:rPr>
          <w:rFonts w:hint="eastAsia" w:ascii="宋体" w:hAnsi="宋体" w:eastAsia="宋体" w:cs="宋体"/>
          <w:b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sz w:val="24"/>
          <w:szCs w:val="24"/>
        </w:rPr>
        <w:t xml:space="preserve">完整“国”字  </w:t>
      </w:r>
      <w:r>
        <w:rPr>
          <w:rFonts w:hint="eastAsia" w:ascii="宋体" w:hAnsi="宋体" w:eastAsia="宋体" w:cs="宋体"/>
          <w:b w:val="0"/>
          <w:sz w:val="24"/>
          <w:szCs w:val="24"/>
          <w:lang w:eastAsia="zh"/>
        </w:rPr>
        <w:t>→</w:t>
      </w:r>
      <w:r>
        <w:rPr>
          <w:rFonts w:hint="eastAsia" w:ascii="宋体" w:hAnsi="宋体" w:eastAsia="宋体" w:cs="宋体"/>
          <w:b w:val="0"/>
          <w:sz w:val="24"/>
          <w:szCs w:val="24"/>
        </w:rPr>
        <w:t xml:space="preserve">  基础笔画  </w:t>
      </w:r>
      <w:r>
        <w:rPr>
          <w:rFonts w:hint="eastAsia" w:ascii="宋体" w:hAnsi="宋体" w:eastAsia="宋体" w:cs="宋体"/>
          <w:b w:val="0"/>
          <w:sz w:val="24"/>
          <w:szCs w:val="24"/>
          <w:lang w:eastAsia="zh"/>
        </w:rPr>
        <w:t>→</w:t>
      </w:r>
      <w:r>
        <w:rPr>
          <w:rFonts w:hint="eastAsia" w:ascii="宋体" w:hAnsi="宋体" w:eastAsia="宋体" w:cs="宋体"/>
          <w:b w:val="0"/>
          <w:sz w:val="24"/>
          <w:szCs w:val="24"/>
        </w:rPr>
        <w:t xml:space="preserve">  线条  </w:t>
      </w:r>
      <w:r>
        <w:rPr>
          <w:rFonts w:hint="eastAsia" w:ascii="宋体" w:hAnsi="宋体" w:eastAsia="宋体" w:cs="宋体"/>
          <w:b w:val="0"/>
          <w:sz w:val="24"/>
          <w:szCs w:val="24"/>
          <w:lang w:eastAsia="zh"/>
        </w:rPr>
        <w:t>→</w:t>
      </w:r>
      <w:r>
        <w:rPr>
          <w:rFonts w:hint="eastAsia" w:ascii="宋体" w:hAnsi="宋体" w:eastAsia="宋体" w:cs="宋体"/>
          <w:b w:val="0"/>
          <w:sz w:val="24"/>
          <w:szCs w:val="24"/>
        </w:rPr>
        <w:t xml:space="preserve">  粒子  </w:t>
      </w:r>
      <w:r>
        <w:rPr>
          <w:rFonts w:hint="eastAsia" w:ascii="宋体" w:hAnsi="宋体" w:eastAsia="宋体" w:cs="宋体"/>
          <w:b w:val="0"/>
          <w:sz w:val="24"/>
          <w:szCs w:val="24"/>
          <w:lang w:eastAsia="zh"/>
        </w:rPr>
        <w:t>→</w:t>
      </w:r>
      <w:r>
        <w:rPr>
          <w:rFonts w:hint="eastAsia" w:ascii="宋体" w:hAnsi="宋体" w:eastAsia="宋体" w:cs="宋体"/>
          <w:b w:val="0"/>
          <w:sz w:val="24"/>
          <w:szCs w:val="24"/>
        </w:rPr>
        <w:t xml:space="preserve">  数据流</w:t>
      </w:r>
    </w:p>
    <w:p w14:paraId="6102EE2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tLeast"/>
        <w:ind w:left="0" w:leftChars="0" w:firstLine="480" w:firstLineChars="200"/>
        <w:textAlignment w:val="auto"/>
        <w:rPr>
          <w:rFonts w:hint="eastAsia" w:ascii="宋体" w:hAnsi="宋体" w:eastAsia="宋体" w:cs="宋体"/>
          <w:b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sz w:val="24"/>
          <w:szCs w:val="24"/>
        </w:rPr>
        <w:t>松开操作：数据流 → 粒子 → 笔画 → 完整“国”。</w:t>
      </w:r>
    </w:p>
    <w:p w14:paraId="45B48B3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tLeast"/>
        <w:ind w:left="0" w:leftChars="0" w:firstLine="480" w:firstLineChars="200"/>
        <w:textAlignment w:val="auto"/>
        <w:rPr>
          <w:rFonts w:hint="eastAsia" w:ascii="宋体" w:hAnsi="宋体" w:eastAsia="宋体" w:cs="宋体"/>
          <w:b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sz w:val="24"/>
          <w:szCs w:val="24"/>
        </w:rPr>
        <w:t>通过这一过程表现：汉字虽然不断改变存在方式，但始终可以重新聚合为一个完整的信息符号。</w:t>
      </w:r>
    </w:p>
    <w:p w14:paraId="545FBEB1">
      <w:pPr>
        <w:pStyle w:val="4"/>
        <w:spacing w:before="200" w:after="100"/>
        <w:rPr>
          <w:rFonts w:hint="eastAsia" w:ascii="黑体" w:hAnsi="黑体" w:eastAsia="黑体" w:cs="黑体"/>
          <w:b/>
          <w:bCs/>
          <w:color w:val="000000"/>
          <w:sz w:val="30"/>
          <w:szCs w:val="30"/>
          <w:highlight w:val="yellow"/>
          <w:lang w:eastAsia="zh"/>
          <w:woUserID w:val="1"/>
        </w:rPr>
      </w:pPr>
      <w:r>
        <w:rPr>
          <w:rFonts w:hint="eastAsia" w:ascii="黑体" w:hAnsi="黑体" w:eastAsia="黑体" w:cs="黑体"/>
          <w:b/>
          <w:bCs/>
          <w:color w:val="000000"/>
          <w:sz w:val="30"/>
          <w:szCs w:val="30"/>
        </w:rPr>
        <w:t>5.3 信息复制交互——印刷章节专属</w:t>
      </w:r>
      <w:r>
        <w:rPr>
          <w:rFonts w:hint="eastAsia" w:ascii="黑体" w:hAnsi="黑体" w:eastAsia="黑体" w:cs="黑体"/>
          <w:b/>
          <w:bCs/>
          <w:color w:val="000000"/>
          <w:sz w:val="30"/>
          <w:szCs w:val="30"/>
          <w:highlight w:val="yellow"/>
          <w:lang w:eastAsia="zh"/>
          <w:woUserID w:val="1"/>
        </w:rPr>
        <w:t>（内容错误）</w:t>
      </w:r>
    </w:p>
    <w:p w14:paraId="26059FD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tLeast"/>
        <w:ind w:left="0" w:leftChars="0" w:firstLine="480" w:firstLineChars="200"/>
        <w:textAlignment w:val="auto"/>
        <w:rPr>
          <w:rFonts w:hint="eastAsia" w:ascii="宋体" w:hAnsi="宋体" w:eastAsia="宋体" w:cs="宋体"/>
          <w:b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sz w:val="24"/>
          <w:szCs w:val="24"/>
        </w:rPr>
        <w:t>进入第三章“印”之后，出现【复制】按钮。</w:t>
      </w:r>
    </w:p>
    <w:p w14:paraId="4C6510F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tLeast"/>
        <w:ind w:left="0" w:leftChars="0" w:firstLine="480" w:firstLineChars="200"/>
        <w:textAlignment w:val="auto"/>
        <w:rPr>
          <w:rFonts w:hint="eastAsia" w:ascii="宋体" w:hAnsi="宋体" w:eastAsia="宋体" w:cs="宋体"/>
          <w:b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sz w:val="24"/>
          <w:szCs w:val="24"/>
        </w:rPr>
        <w:t xml:space="preserve">1 个“国”  </w:t>
      </w:r>
      <w:r>
        <w:rPr>
          <w:rFonts w:hint="eastAsia" w:ascii="宋体" w:hAnsi="宋体" w:eastAsia="宋体" w:cs="宋体"/>
          <w:b w:val="0"/>
          <w:sz w:val="24"/>
          <w:szCs w:val="24"/>
          <w:lang w:eastAsia="zh"/>
        </w:rPr>
        <w:t>→</w:t>
      </w:r>
      <w:r>
        <w:rPr>
          <w:rFonts w:hint="eastAsia" w:ascii="宋体" w:hAnsi="宋体" w:eastAsia="宋体" w:cs="宋体"/>
          <w:b w:val="0"/>
          <w:sz w:val="24"/>
          <w:szCs w:val="24"/>
        </w:rPr>
        <w:t xml:space="preserve">  2 个“国”  </w:t>
      </w:r>
      <w:r>
        <w:rPr>
          <w:rFonts w:hint="eastAsia" w:ascii="宋体" w:hAnsi="宋体" w:eastAsia="宋体" w:cs="宋体"/>
          <w:b w:val="0"/>
          <w:sz w:val="24"/>
          <w:szCs w:val="24"/>
          <w:lang w:eastAsia="zh"/>
        </w:rPr>
        <w:t>→</w:t>
      </w:r>
      <w:r>
        <w:rPr>
          <w:rFonts w:hint="eastAsia" w:ascii="宋体" w:hAnsi="宋体" w:eastAsia="宋体" w:cs="宋体"/>
          <w:b w:val="0"/>
          <w:sz w:val="24"/>
          <w:szCs w:val="24"/>
        </w:rPr>
        <w:t xml:space="preserve">  4 个“国”  </w:t>
      </w:r>
      <w:r>
        <w:rPr>
          <w:rFonts w:hint="eastAsia" w:ascii="宋体" w:hAnsi="宋体" w:eastAsia="宋体" w:cs="宋体"/>
          <w:b w:val="0"/>
          <w:sz w:val="24"/>
          <w:szCs w:val="24"/>
          <w:lang w:eastAsia="zh"/>
        </w:rPr>
        <w:t>→</w:t>
      </w:r>
      <w:r>
        <w:rPr>
          <w:rFonts w:hint="eastAsia" w:ascii="宋体" w:hAnsi="宋体" w:eastAsia="宋体" w:cs="宋体"/>
          <w:b w:val="0"/>
          <w:sz w:val="24"/>
          <w:szCs w:val="24"/>
        </w:rPr>
        <w:t xml:space="preserve">  数十个“国”  </w:t>
      </w:r>
      <w:r>
        <w:rPr>
          <w:rFonts w:hint="eastAsia" w:ascii="宋体" w:hAnsi="宋体" w:eastAsia="宋体" w:cs="宋体"/>
          <w:b w:val="0"/>
          <w:sz w:val="24"/>
          <w:szCs w:val="24"/>
          <w:lang w:eastAsia="zh"/>
        </w:rPr>
        <w:t>→</w:t>
      </w:r>
      <w:r>
        <w:rPr>
          <w:rFonts w:hint="eastAsia" w:ascii="宋体" w:hAnsi="宋体" w:eastAsia="宋体" w:cs="宋体"/>
          <w:b w:val="0"/>
          <w:sz w:val="24"/>
          <w:szCs w:val="24"/>
        </w:rPr>
        <w:t xml:space="preserve">  数百个“国”</w:t>
      </w:r>
    </w:p>
    <w:p w14:paraId="2F1DF08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tLeast"/>
        <w:ind w:left="0" w:leftChars="0" w:firstLine="480" w:firstLineChars="200"/>
        <w:textAlignment w:val="auto"/>
        <w:rPr>
          <w:rFonts w:hint="eastAsia" w:ascii="宋体" w:hAnsi="宋体" w:eastAsia="宋体" w:cs="宋体"/>
          <w:b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sz w:val="24"/>
          <w:szCs w:val="24"/>
        </w:rPr>
        <w:t>文字逐渐覆盖整个屏幕。用户可以点击【重置】，重新回到单个“国”。</w:t>
      </w:r>
    </w:p>
    <w:p w14:paraId="61134DA4">
      <w:pPr>
        <w:pStyle w:val="4"/>
        <w:spacing w:before="200" w:after="100"/>
        <w:rPr>
          <w:rFonts w:hint="eastAsia" w:ascii="黑体" w:hAnsi="黑体" w:eastAsia="黑体" w:cs="黑体"/>
          <w:b/>
          <w:bCs/>
          <w:color w:val="000000"/>
          <w:sz w:val="30"/>
          <w:szCs w:val="30"/>
        </w:rPr>
      </w:pPr>
      <w:r>
        <w:rPr>
          <w:rFonts w:hint="eastAsia" w:ascii="黑体" w:hAnsi="黑体" w:eastAsia="黑体" w:cs="黑体"/>
          <w:b/>
          <w:bCs/>
          <w:color w:val="000000"/>
          <w:sz w:val="30"/>
          <w:szCs w:val="30"/>
        </w:rPr>
        <w:t>5.4 字符编码交互——芯片章节专属</w:t>
      </w:r>
    </w:p>
    <w:p w14:paraId="7A34F7E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tLeast"/>
        <w:ind w:left="0" w:leftChars="0" w:firstLine="480" w:firstLineChars="200"/>
        <w:textAlignment w:val="auto"/>
        <w:rPr>
          <w:rFonts w:hint="eastAsia" w:ascii="宋体" w:hAnsi="宋体" w:eastAsia="宋体" w:cs="宋体"/>
          <w:b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sz w:val="24"/>
          <w:szCs w:val="24"/>
        </w:rPr>
        <w:t>用户输入：“国”，点击【转换】。</w:t>
      </w:r>
    </w:p>
    <w:p w14:paraId="2115DEA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tLeast"/>
        <w:ind w:left="0" w:leftChars="0" w:firstLine="480" w:firstLineChars="200"/>
        <w:textAlignment w:val="auto"/>
        <w:rPr>
          <w:rFonts w:hint="eastAsia" w:ascii="宋体" w:hAnsi="宋体" w:eastAsia="宋体" w:cs="宋体"/>
          <w:b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sz w:val="24"/>
          <w:szCs w:val="24"/>
        </w:rPr>
        <w:t xml:space="preserve">汉字  </w:t>
      </w:r>
      <w:r>
        <w:rPr>
          <w:rFonts w:hint="eastAsia" w:ascii="宋体" w:hAnsi="宋体" w:eastAsia="宋体" w:cs="宋体"/>
          <w:b w:val="0"/>
          <w:sz w:val="24"/>
          <w:szCs w:val="24"/>
          <w:lang w:eastAsia="zh"/>
        </w:rPr>
        <w:t>→</w:t>
      </w:r>
      <w:r>
        <w:rPr>
          <w:rFonts w:hint="eastAsia" w:ascii="宋体" w:hAnsi="宋体" w:eastAsia="宋体" w:cs="宋体"/>
          <w:b w:val="0"/>
          <w:sz w:val="24"/>
          <w:szCs w:val="24"/>
        </w:rPr>
        <w:t xml:space="preserve">  字符信息  </w:t>
      </w:r>
      <w:r>
        <w:rPr>
          <w:rFonts w:hint="eastAsia" w:ascii="宋体" w:hAnsi="宋体" w:eastAsia="宋体" w:cs="宋体"/>
          <w:b w:val="0"/>
          <w:sz w:val="24"/>
          <w:szCs w:val="24"/>
          <w:lang w:eastAsia="zh"/>
        </w:rPr>
        <w:t>→</w:t>
      </w:r>
      <w:r>
        <w:rPr>
          <w:rFonts w:hint="eastAsia" w:ascii="宋体" w:hAnsi="宋体" w:eastAsia="宋体" w:cs="宋体"/>
          <w:b w:val="0"/>
          <w:sz w:val="24"/>
          <w:szCs w:val="24"/>
        </w:rPr>
        <w:t xml:space="preserve">  字符编码  </w:t>
      </w:r>
      <w:r>
        <w:rPr>
          <w:rFonts w:hint="eastAsia" w:ascii="宋体" w:hAnsi="宋体" w:eastAsia="宋体" w:cs="宋体"/>
          <w:b w:val="0"/>
          <w:sz w:val="24"/>
          <w:szCs w:val="24"/>
          <w:lang w:eastAsia="zh"/>
        </w:rPr>
        <w:t>→</w:t>
      </w:r>
      <w:r>
        <w:rPr>
          <w:rFonts w:hint="eastAsia" w:ascii="宋体" w:hAnsi="宋体" w:eastAsia="宋体" w:cs="宋体"/>
          <w:b w:val="0"/>
          <w:sz w:val="24"/>
          <w:szCs w:val="24"/>
        </w:rPr>
        <w:t xml:space="preserve">  数字序列  </w:t>
      </w:r>
      <w:r>
        <w:rPr>
          <w:rFonts w:hint="eastAsia" w:ascii="宋体" w:hAnsi="宋体" w:eastAsia="宋体" w:cs="宋体"/>
          <w:b w:val="0"/>
          <w:sz w:val="24"/>
          <w:szCs w:val="24"/>
          <w:lang w:eastAsia="zh"/>
        </w:rPr>
        <w:t>→</w:t>
      </w:r>
      <w:r>
        <w:rPr>
          <w:rFonts w:hint="eastAsia" w:ascii="宋体" w:hAnsi="宋体" w:eastAsia="宋体" w:cs="宋体"/>
          <w:b w:val="0"/>
          <w:sz w:val="24"/>
          <w:szCs w:val="24"/>
        </w:rPr>
        <w:t xml:space="preserve">  0 / 1  </w:t>
      </w:r>
      <w:r>
        <w:rPr>
          <w:rFonts w:hint="eastAsia" w:ascii="宋体" w:hAnsi="宋体" w:eastAsia="宋体" w:cs="宋体"/>
          <w:b w:val="0"/>
          <w:sz w:val="24"/>
          <w:szCs w:val="24"/>
          <w:lang w:eastAsia="zh"/>
        </w:rPr>
        <w:t>→</w:t>
      </w:r>
      <w:r>
        <w:rPr>
          <w:rFonts w:hint="eastAsia" w:ascii="宋体" w:hAnsi="宋体" w:eastAsia="宋体" w:cs="宋体"/>
          <w:b w:val="0"/>
          <w:sz w:val="24"/>
          <w:szCs w:val="24"/>
        </w:rPr>
        <w:t xml:space="preserve">  二进制数据流  </w:t>
      </w:r>
      <w:r>
        <w:rPr>
          <w:rFonts w:hint="eastAsia" w:ascii="宋体" w:hAnsi="宋体" w:eastAsia="宋体" w:cs="宋体"/>
          <w:b w:val="0"/>
          <w:sz w:val="24"/>
          <w:szCs w:val="24"/>
          <w:lang w:eastAsia="zh"/>
        </w:rPr>
        <w:t>→</w:t>
      </w:r>
      <w:r>
        <w:rPr>
          <w:rFonts w:hint="eastAsia" w:ascii="宋体" w:hAnsi="宋体" w:eastAsia="宋体" w:cs="宋体"/>
          <w:b w:val="0"/>
          <w:sz w:val="24"/>
          <w:szCs w:val="24"/>
        </w:rPr>
        <w:t xml:space="preserve">  芯片电路</w:t>
      </w:r>
    </w:p>
    <w:p w14:paraId="73AF06B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tLeast"/>
        <w:ind w:left="0" w:leftChars="0" w:firstLine="480" w:firstLineChars="200"/>
        <w:textAlignment w:val="auto"/>
        <w:rPr>
          <w:rFonts w:hint="eastAsia" w:ascii="宋体" w:hAnsi="宋体" w:eastAsia="宋体" w:cs="宋体"/>
          <w:b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sz w:val="24"/>
          <w:szCs w:val="24"/>
        </w:rPr>
        <w:t>整个过程以连续动画完成。最终，“国”字消失在芯片内部，芯片上的数据线路开始发光。</w:t>
      </w:r>
    </w:p>
    <w:p w14:paraId="3B407DFC">
      <w:pPr>
        <w:pStyle w:val="4"/>
        <w:spacing w:before="200" w:after="100"/>
        <w:rPr>
          <w:rFonts w:hint="eastAsia" w:ascii="黑体" w:hAnsi="黑体" w:eastAsia="黑体" w:cs="黑体"/>
          <w:b/>
          <w:bCs/>
          <w:color w:val="000000"/>
          <w:sz w:val="30"/>
          <w:szCs w:val="30"/>
        </w:rPr>
      </w:pPr>
      <w:r>
        <w:rPr>
          <w:rFonts w:hint="eastAsia" w:ascii="黑体" w:hAnsi="黑体" w:eastAsia="黑体" w:cs="黑体"/>
          <w:b/>
          <w:bCs/>
          <w:color w:val="000000"/>
          <w:sz w:val="30"/>
          <w:szCs w:val="30"/>
        </w:rPr>
        <w:t>5.5 AI 互动——终章“智”</w:t>
      </w:r>
    </w:p>
    <w:p w14:paraId="00B1DDD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tLeast"/>
        <w:ind w:left="0" w:leftChars="0" w:firstLine="480" w:firstLineChars="200"/>
        <w:textAlignment w:val="auto"/>
        <w:rPr>
          <w:rFonts w:hint="eastAsia" w:ascii="宋体" w:hAnsi="宋体" w:eastAsia="宋体" w:cs="宋体"/>
          <w:b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sz w:val="24"/>
          <w:szCs w:val="24"/>
        </w:rPr>
        <w:t>界面提示：“现在，把一个字交给 AI。”用户输入一个汉字，其中“国”作为默认体验对象。AI 返回：字义解读；文化联想；意象化视觉描述；面向当代的重新解释。</w:t>
      </w:r>
    </w:p>
    <w:p w14:paraId="7897D44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tLeast"/>
        <w:ind w:left="0" w:leftChars="0" w:firstLine="0" w:firstLineChars="0"/>
        <w:textAlignment w:val="auto"/>
        <w:rPr>
          <w:rFonts w:hint="eastAsia" w:ascii="宋体" w:hAnsi="宋体" w:eastAsia="宋体" w:cs="宋体"/>
          <w:b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sz w:val="24"/>
          <w:szCs w:val="24"/>
        </w:rPr>
        <w:t>完成：记录 → 保存 → 复制 → 传播 → 计算 → 编码 → 智能 的完整闭环。</w:t>
      </w:r>
    </w:p>
    <w:p w14:paraId="686055CC">
      <w:pPr>
        <w:pStyle w:val="4"/>
        <w:spacing w:before="200" w:after="100"/>
        <w:rPr>
          <w:rFonts w:hint="eastAsia" w:ascii="黑体" w:hAnsi="黑体" w:eastAsia="黑体" w:cs="黑体"/>
          <w:b/>
          <w:bCs/>
          <w:color w:val="000000"/>
          <w:sz w:val="30"/>
          <w:szCs w:val="30"/>
        </w:rPr>
      </w:pPr>
      <w:r>
        <w:rPr>
          <w:rFonts w:hint="eastAsia" w:ascii="黑体" w:hAnsi="黑体" w:eastAsia="黑体" w:cs="黑体"/>
          <w:b/>
          <w:bCs/>
          <w:color w:val="000000"/>
          <w:sz w:val="30"/>
          <w:szCs w:val="30"/>
        </w:rPr>
        <w:t>5.6 用户体验路径</w:t>
      </w:r>
    </w:p>
    <w:p w14:paraId="470B06A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tLeast"/>
        <w:ind w:left="0" w:leftChars="0" w:firstLine="480" w:firstLineChars="200"/>
        <w:textAlignment w:val="auto"/>
        <w:rPr>
          <w:rFonts w:hint="eastAsia" w:ascii="宋体" w:hAnsi="宋体" w:eastAsia="宋体" w:cs="宋体"/>
          <w:b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sz w:val="24"/>
          <w:szCs w:val="24"/>
        </w:rPr>
        <w:t xml:space="preserve">进入网页  </w:t>
      </w:r>
      <w:r>
        <w:rPr>
          <w:rFonts w:hint="eastAsia" w:ascii="宋体" w:hAnsi="宋体" w:eastAsia="宋体" w:cs="宋体"/>
          <w:b w:val="0"/>
          <w:sz w:val="24"/>
          <w:szCs w:val="24"/>
          <w:lang w:eastAsia="zh"/>
        </w:rPr>
        <w:t>→</w:t>
      </w:r>
      <w:r>
        <w:rPr>
          <w:rFonts w:hint="eastAsia" w:ascii="宋体" w:hAnsi="宋体" w:eastAsia="宋体" w:cs="宋体"/>
          <w:b w:val="0"/>
          <w:sz w:val="24"/>
          <w:szCs w:val="24"/>
        </w:rPr>
        <w:t xml:space="preserve">  观看开场动画“文字洪流”  </w:t>
      </w:r>
      <w:r>
        <w:rPr>
          <w:rFonts w:hint="eastAsia" w:ascii="宋体" w:hAnsi="宋体" w:eastAsia="宋体" w:cs="宋体"/>
          <w:b w:val="0"/>
          <w:sz w:val="24"/>
          <w:szCs w:val="24"/>
          <w:lang w:eastAsia="zh"/>
        </w:rPr>
        <w:t>→</w:t>
      </w:r>
      <w:r>
        <w:rPr>
          <w:rFonts w:hint="eastAsia" w:ascii="宋体" w:hAnsi="宋体" w:eastAsia="宋体" w:cs="宋体"/>
          <w:b w:val="0"/>
          <w:sz w:val="24"/>
          <w:szCs w:val="24"/>
        </w:rPr>
        <w:t xml:space="preserve">  “一字千年”标题出现  </w:t>
      </w:r>
      <w:r>
        <w:rPr>
          <w:rFonts w:hint="eastAsia" w:ascii="宋体" w:hAnsi="宋体" w:eastAsia="宋体" w:cs="宋体"/>
          <w:b w:val="0"/>
          <w:sz w:val="24"/>
          <w:szCs w:val="24"/>
          <w:lang w:eastAsia="zh"/>
        </w:rPr>
        <w:t>→</w:t>
      </w:r>
      <w:r>
        <w:rPr>
          <w:rFonts w:hint="eastAsia" w:ascii="宋体" w:hAnsi="宋体" w:eastAsia="宋体" w:cs="宋体"/>
          <w:b w:val="0"/>
          <w:sz w:val="24"/>
          <w:szCs w:val="24"/>
        </w:rPr>
        <w:t xml:space="preserve">  “國”字成为视觉核心  </w:t>
      </w:r>
      <w:r>
        <w:rPr>
          <w:rFonts w:hint="eastAsia" w:ascii="宋体" w:hAnsi="宋体" w:eastAsia="宋体" w:cs="宋体"/>
          <w:b w:val="0"/>
          <w:sz w:val="24"/>
          <w:szCs w:val="24"/>
          <w:lang w:eastAsia="zh"/>
        </w:rPr>
        <w:t>→</w:t>
      </w:r>
      <w:r>
        <w:rPr>
          <w:rFonts w:hint="eastAsia" w:ascii="宋体" w:hAnsi="宋体" w:eastAsia="宋体" w:cs="宋体"/>
          <w:b w:val="0"/>
          <w:sz w:val="24"/>
          <w:szCs w:val="24"/>
        </w:rPr>
        <w:t xml:space="preserve">  进入序章认识“国”字  </w:t>
      </w:r>
      <w:r>
        <w:rPr>
          <w:rFonts w:hint="eastAsia" w:ascii="宋体" w:hAnsi="宋体" w:eastAsia="宋体" w:cs="宋体"/>
          <w:b w:val="0"/>
          <w:sz w:val="24"/>
          <w:szCs w:val="24"/>
          <w:lang w:eastAsia="zh"/>
        </w:rPr>
        <w:t>→</w:t>
      </w:r>
      <w:r>
        <w:rPr>
          <w:rFonts w:hint="eastAsia" w:ascii="宋体" w:hAnsi="宋体" w:eastAsia="宋体" w:cs="宋体"/>
          <w:b w:val="0"/>
          <w:sz w:val="24"/>
          <w:szCs w:val="24"/>
        </w:rPr>
        <w:t xml:space="preserve"> 第一章：刻·竹简  </w:t>
      </w:r>
      <w:r>
        <w:rPr>
          <w:rFonts w:hint="eastAsia" w:ascii="宋体" w:hAnsi="宋体" w:eastAsia="宋体" w:cs="宋体"/>
          <w:b w:val="0"/>
          <w:sz w:val="24"/>
          <w:szCs w:val="24"/>
          <w:lang w:eastAsia="zh"/>
        </w:rPr>
        <w:t>→</w:t>
      </w:r>
      <w:r>
        <w:rPr>
          <w:rFonts w:hint="eastAsia" w:ascii="宋体" w:hAnsi="宋体" w:eastAsia="宋体" w:cs="宋体"/>
          <w:b w:val="0"/>
          <w:sz w:val="24"/>
          <w:szCs w:val="24"/>
        </w:rPr>
        <w:t xml:space="preserve">  第二章：载·纸张  </w:t>
      </w:r>
      <w:r>
        <w:rPr>
          <w:rFonts w:hint="eastAsia" w:ascii="宋体" w:hAnsi="宋体" w:eastAsia="宋体" w:cs="宋体"/>
          <w:b w:val="0"/>
          <w:sz w:val="24"/>
          <w:szCs w:val="24"/>
          <w:lang w:eastAsia="zh"/>
        </w:rPr>
        <w:t>→</w:t>
      </w:r>
      <w:r>
        <w:rPr>
          <w:rFonts w:hint="eastAsia" w:ascii="宋体" w:hAnsi="宋体" w:eastAsia="宋体" w:cs="宋体"/>
          <w:b w:val="0"/>
          <w:sz w:val="24"/>
          <w:szCs w:val="24"/>
        </w:rPr>
        <w:t xml:space="preserve">  第三章：印·印刷  </w:t>
      </w:r>
      <w:r>
        <w:rPr>
          <w:rFonts w:hint="eastAsia" w:ascii="宋体" w:hAnsi="宋体" w:eastAsia="宋体" w:cs="宋体"/>
          <w:b w:val="0"/>
          <w:sz w:val="24"/>
          <w:szCs w:val="24"/>
          <w:lang w:eastAsia="zh"/>
        </w:rPr>
        <w:t>→</w:t>
      </w:r>
      <w:r>
        <w:rPr>
          <w:rFonts w:hint="eastAsia" w:ascii="宋体" w:hAnsi="宋体" w:eastAsia="宋体" w:cs="宋体"/>
          <w:b w:val="0"/>
          <w:sz w:val="24"/>
          <w:szCs w:val="24"/>
        </w:rPr>
        <w:t xml:space="preserve">  第四章：传·电报  </w:t>
      </w:r>
      <w:r>
        <w:rPr>
          <w:rFonts w:hint="eastAsia" w:ascii="宋体" w:hAnsi="宋体" w:eastAsia="宋体" w:cs="宋体"/>
          <w:b w:val="0"/>
          <w:sz w:val="24"/>
          <w:szCs w:val="24"/>
          <w:lang w:eastAsia="zh"/>
        </w:rPr>
        <w:t>→</w:t>
      </w:r>
      <w:r>
        <w:rPr>
          <w:rFonts w:hint="eastAsia" w:ascii="宋体" w:hAnsi="宋体" w:eastAsia="宋体" w:cs="宋体"/>
          <w:b w:val="0"/>
          <w:sz w:val="24"/>
          <w:szCs w:val="24"/>
        </w:rPr>
        <w:t xml:space="preserve">  第五章：算·计算机  </w:t>
      </w:r>
      <w:r>
        <w:rPr>
          <w:rFonts w:hint="eastAsia" w:ascii="宋体" w:hAnsi="宋体" w:eastAsia="宋体" w:cs="宋体"/>
          <w:b w:val="0"/>
          <w:sz w:val="24"/>
          <w:szCs w:val="24"/>
          <w:lang w:eastAsia="zh"/>
        </w:rPr>
        <w:t>→</w:t>
      </w:r>
      <w:r>
        <w:rPr>
          <w:rFonts w:hint="eastAsia" w:ascii="宋体" w:hAnsi="宋体" w:eastAsia="宋体" w:cs="宋体"/>
          <w:b w:val="0"/>
          <w:sz w:val="24"/>
          <w:szCs w:val="24"/>
        </w:rPr>
        <w:t xml:space="preserve">  第六章：码·芯片  </w:t>
      </w:r>
      <w:r>
        <w:rPr>
          <w:rFonts w:hint="eastAsia" w:ascii="宋体" w:hAnsi="宋体" w:eastAsia="宋体" w:cs="宋体"/>
          <w:b w:val="0"/>
          <w:sz w:val="24"/>
          <w:szCs w:val="24"/>
          <w:lang w:eastAsia="zh"/>
        </w:rPr>
        <w:t>→</w:t>
      </w:r>
      <w:r>
        <w:rPr>
          <w:rFonts w:hint="eastAsia" w:ascii="宋体" w:hAnsi="宋体" w:eastAsia="宋体" w:cs="宋体"/>
          <w:b w:val="0"/>
          <w:sz w:val="24"/>
          <w:szCs w:val="24"/>
        </w:rPr>
        <w:t xml:space="preserve">  第七章：智·AI  </w:t>
      </w:r>
      <w:r>
        <w:rPr>
          <w:rFonts w:hint="eastAsia" w:ascii="宋体" w:hAnsi="宋体" w:eastAsia="宋体" w:cs="宋体"/>
          <w:b w:val="0"/>
          <w:sz w:val="24"/>
          <w:szCs w:val="24"/>
          <w:lang w:eastAsia="zh"/>
        </w:rPr>
        <w:t>→</w:t>
      </w:r>
      <w:r>
        <w:rPr>
          <w:rFonts w:hint="eastAsia" w:ascii="宋体" w:hAnsi="宋体" w:eastAsia="宋体" w:cs="宋体"/>
          <w:b w:val="0"/>
          <w:sz w:val="24"/>
          <w:szCs w:val="24"/>
        </w:rPr>
        <w:t xml:space="preserve">  用户自主输入体验  </w:t>
      </w:r>
      <w:r>
        <w:rPr>
          <w:rFonts w:hint="eastAsia" w:ascii="宋体" w:hAnsi="宋体" w:eastAsia="宋体" w:cs="宋体"/>
          <w:b w:val="0"/>
          <w:sz w:val="24"/>
          <w:szCs w:val="24"/>
          <w:lang w:eastAsia="zh"/>
        </w:rPr>
        <w:t>→</w:t>
      </w:r>
      <w:r>
        <w:rPr>
          <w:rFonts w:hint="eastAsia" w:ascii="宋体" w:hAnsi="宋体" w:eastAsia="宋体" w:cs="宋体"/>
          <w:b w:val="0"/>
          <w:sz w:val="24"/>
          <w:szCs w:val="24"/>
        </w:rPr>
        <w:t xml:space="preserve">  尾声  </w:t>
      </w:r>
      <w:r>
        <w:rPr>
          <w:rFonts w:hint="eastAsia" w:ascii="宋体" w:hAnsi="宋体" w:eastAsia="宋体" w:cs="宋体"/>
          <w:b w:val="0"/>
          <w:sz w:val="24"/>
          <w:szCs w:val="24"/>
          <w:lang w:eastAsia="zh"/>
        </w:rPr>
        <w:t>→</w:t>
      </w:r>
      <w:r>
        <w:rPr>
          <w:rFonts w:hint="eastAsia" w:ascii="宋体" w:hAnsi="宋体" w:eastAsia="宋体" w:cs="宋体"/>
          <w:b w:val="0"/>
          <w:sz w:val="24"/>
          <w:szCs w:val="24"/>
        </w:rPr>
        <w:t xml:space="preserve">  主题思考  </w:t>
      </w:r>
      <w:r>
        <w:rPr>
          <w:rFonts w:hint="eastAsia" w:ascii="宋体" w:hAnsi="宋体" w:eastAsia="宋体" w:cs="宋体"/>
          <w:b w:val="0"/>
          <w:sz w:val="24"/>
          <w:szCs w:val="24"/>
          <w:lang w:eastAsia="zh"/>
        </w:rPr>
        <w:t>→</w:t>
      </w:r>
      <w:r>
        <w:rPr>
          <w:rFonts w:hint="eastAsia" w:ascii="宋体" w:hAnsi="宋体" w:eastAsia="宋体" w:cs="宋体"/>
          <w:b w:val="0"/>
          <w:sz w:val="24"/>
          <w:szCs w:val="24"/>
        </w:rPr>
        <w:t xml:space="preserve">  返回时间轴自由探索</w:t>
      </w:r>
    </w:p>
    <w:p w14:paraId="6E5CCCE5">
      <w:pPr>
        <w:pStyle w:val="3"/>
        <w:spacing w:before="300" w:after="200" w:line="240" w:lineRule="auto"/>
        <w:ind w:left="0" w:leftChars="0" w:right="0" w:rightChars="0"/>
        <w:rPr>
          <w:rFonts w:hint="eastAsia" w:ascii="黑体" w:hAnsi="黑体" w:eastAsia="黑体" w:cs="黑体"/>
          <w:color w:val="000000" w:themeColor="text1"/>
          <w:sz w:val="44"/>
          <w:szCs w:val="44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sz w:val="44"/>
          <w:szCs w:val="44"/>
          <w14:textFill>
            <w14:solidFill>
              <w14:schemeClr w14:val="tx1"/>
            </w14:solidFill>
          </w14:textFill>
        </w:rPr>
        <w:t>六、视觉设计</w:t>
      </w:r>
    </w:p>
    <w:p w14:paraId="5E6D5BA5">
      <w:pPr>
        <w:pStyle w:val="4"/>
        <w:spacing w:before="200" w:after="100"/>
        <w:rPr>
          <w:rFonts w:hint="eastAsia" w:ascii="黑体" w:hAnsi="黑体" w:eastAsia="黑体" w:cs="黑体"/>
          <w:b/>
          <w:bCs/>
          <w:color w:val="000000"/>
          <w:sz w:val="30"/>
          <w:szCs w:val="30"/>
        </w:rPr>
      </w:pPr>
      <w:r>
        <w:rPr>
          <w:rFonts w:hint="eastAsia" w:ascii="黑体" w:hAnsi="黑体" w:eastAsia="黑体" w:cs="黑体"/>
          <w:b/>
          <w:bCs/>
          <w:color w:val="000000"/>
          <w:sz w:val="30"/>
          <w:szCs w:val="30"/>
        </w:rPr>
        <w:t>6.1 整体视觉定位</w:t>
      </w:r>
    </w:p>
    <w:p w14:paraId="030CE21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tLeast"/>
        <w:ind w:left="0" w:leftChars="0" w:firstLine="480" w:firstLineChars="200"/>
        <w:textAlignment w:val="auto"/>
        <w:rPr>
          <w:rFonts w:hint="eastAsia" w:ascii="宋体" w:hAnsi="宋体" w:eastAsia="宋体" w:cs="宋体"/>
          <w:b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sz w:val="24"/>
          <w:szCs w:val="24"/>
        </w:rPr>
        <w:t>东方极简 × 信息文明 × 数字未来</w:t>
      </w:r>
    </w:p>
    <w:p w14:paraId="4EE1053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tLeast"/>
        <w:ind w:left="0" w:leftChars="0" w:firstLine="480" w:firstLineChars="200"/>
        <w:textAlignment w:val="auto"/>
        <w:rPr>
          <w:rFonts w:hint="eastAsia" w:ascii="宋体" w:hAnsi="宋体" w:eastAsia="宋体" w:cs="宋体"/>
          <w:b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sz w:val="24"/>
          <w:szCs w:val="24"/>
        </w:rPr>
        <w:t>作品不采用厚重的博物馆复古风，也不采用廉价的赛博朋克风。整体视觉：数字艺术展览 + 东方文化视觉 + 信息科技实验场。</w:t>
      </w:r>
    </w:p>
    <w:p w14:paraId="7CCA334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tLeast"/>
        <w:ind w:left="0" w:leftChars="0" w:firstLine="480" w:firstLineChars="200"/>
        <w:textAlignment w:val="auto"/>
        <w:rPr>
          <w:rFonts w:hint="eastAsia" w:ascii="宋体" w:hAnsi="宋体" w:eastAsia="宋体" w:cs="宋体"/>
          <w:b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sz w:val="24"/>
          <w:szCs w:val="24"/>
        </w:rPr>
        <w:t>前半段：竹简、纸张、墨迹、刻痕。后半段逐渐转化为：线路、屏幕、芯片、网格、粒子、数据流。让视觉本身成为信息载体变化的隐喻。</w:t>
      </w:r>
    </w:p>
    <w:p w14:paraId="13004CF5">
      <w:pPr>
        <w:pStyle w:val="4"/>
        <w:spacing w:before="200" w:after="100"/>
        <w:rPr>
          <w:rFonts w:hint="eastAsia" w:ascii="黑体" w:hAnsi="黑体" w:eastAsia="黑体" w:cs="黑体"/>
          <w:b/>
          <w:bCs/>
          <w:color w:val="000000"/>
          <w:sz w:val="30"/>
          <w:szCs w:val="30"/>
        </w:rPr>
      </w:pPr>
      <w:r>
        <w:rPr>
          <w:rFonts w:hint="eastAsia" w:ascii="黑体" w:hAnsi="黑体" w:eastAsia="黑体" w:cs="黑体"/>
          <w:b/>
          <w:bCs/>
          <w:color w:val="000000"/>
          <w:sz w:val="30"/>
          <w:szCs w:val="30"/>
        </w:rPr>
        <w:t>6.2 色彩体系</w:t>
      </w:r>
    </w:p>
    <w:p w14:paraId="3FD5816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tLeast"/>
        <w:ind w:left="0" w:leftChars="0" w:firstLine="480" w:firstLineChars="200"/>
        <w:textAlignment w:val="auto"/>
        <w:rPr>
          <w:rFonts w:hint="eastAsia" w:ascii="宋体" w:hAnsi="宋体" w:eastAsia="宋体" w:cs="宋体"/>
          <w:b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sz w:val="24"/>
          <w:szCs w:val="24"/>
        </w:rPr>
        <w:t>第一章「刻·竹简」：米白、墨黑、竹简黄褐色。</w:t>
      </w:r>
    </w:p>
    <w:p w14:paraId="0CE1D62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tLeast"/>
        <w:ind w:left="0" w:leftChars="0" w:firstLine="480" w:firstLineChars="200"/>
        <w:textAlignment w:val="auto"/>
        <w:rPr>
          <w:rFonts w:hint="eastAsia" w:ascii="宋体" w:hAnsi="宋体" w:eastAsia="宋体" w:cs="宋体"/>
          <w:b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sz w:val="24"/>
          <w:szCs w:val="24"/>
        </w:rPr>
        <w:t>第二章「载·纸张」：宣纸白、浅灰、墨色。</w:t>
      </w:r>
    </w:p>
    <w:p w14:paraId="7C3EC1B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tLeast"/>
        <w:ind w:left="0" w:leftChars="0" w:firstLine="480" w:firstLineChars="200"/>
        <w:textAlignment w:val="auto"/>
        <w:rPr>
          <w:rFonts w:hint="eastAsia" w:ascii="宋体" w:hAnsi="宋体" w:eastAsia="宋体" w:cs="宋体"/>
          <w:b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sz w:val="24"/>
          <w:szCs w:val="24"/>
        </w:rPr>
        <w:t>第三章「印·印刷」：墨黑、纸白、克制的朱红印章色。</w:t>
      </w:r>
    </w:p>
    <w:p w14:paraId="18AEF88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tLeast"/>
        <w:ind w:left="0" w:leftChars="0" w:firstLine="480" w:firstLineChars="200"/>
        <w:textAlignment w:val="auto"/>
        <w:rPr>
          <w:rFonts w:hint="eastAsia" w:ascii="宋体" w:hAnsi="宋体" w:eastAsia="宋体" w:cs="宋体"/>
          <w:b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sz w:val="24"/>
          <w:szCs w:val="24"/>
        </w:rPr>
        <w:t>第四章「传·电报」：深灰、暗金、微弱信号光。</w:t>
      </w:r>
    </w:p>
    <w:p w14:paraId="1BBE654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tLeast"/>
        <w:ind w:left="0" w:leftChars="0" w:firstLine="480" w:firstLineChars="200"/>
        <w:textAlignment w:val="auto"/>
        <w:rPr>
          <w:rFonts w:hint="eastAsia" w:ascii="宋体" w:hAnsi="宋体" w:eastAsia="宋体" w:cs="宋体"/>
          <w:b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sz w:val="24"/>
          <w:szCs w:val="24"/>
        </w:rPr>
        <w:t>第五章「算·计算机」：黑色、冷白、灰色。</w:t>
      </w:r>
    </w:p>
    <w:p w14:paraId="49F15C7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tLeast"/>
        <w:ind w:left="0" w:leftChars="0" w:firstLine="480" w:firstLineChars="200"/>
        <w:textAlignment w:val="auto"/>
        <w:rPr>
          <w:rFonts w:hint="eastAsia" w:ascii="宋体" w:hAnsi="宋体" w:eastAsia="宋体" w:cs="宋体"/>
          <w:b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sz w:val="24"/>
          <w:szCs w:val="24"/>
        </w:rPr>
        <w:t>第六章「码·芯片」：深色背景、冷蓝数字光。</w:t>
      </w:r>
    </w:p>
    <w:p w14:paraId="341BB1C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tLeast"/>
        <w:ind w:left="0" w:leftChars="0" w:firstLine="480" w:firstLineChars="200"/>
        <w:textAlignment w:val="auto"/>
        <w:rPr>
          <w:rFonts w:hint="eastAsia" w:ascii="宋体" w:hAnsi="宋体" w:eastAsia="宋体" w:cs="宋体"/>
          <w:b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sz w:val="24"/>
          <w:szCs w:val="24"/>
        </w:rPr>
        <w:t>第七章「智·AI」：深色数字空间、微弱粒子光。</w:t>
      </w:r>
    </w:p>
    <w:p w14:paraId="02A4079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tLeast"/>
        <w:ind w:left="0" w:leftChars="0" w:firstLine="480" w:firstLineChars="200"/>
        <w:textAlignment w:val="auto"/>
        <w:rPr>
          <w:rFonts w:hint="eastAsia" w:ascii="宋体" w:hAnsi="宋体" w:eastAsia="宋体" w:cs="宋体"/>
          <w:b w:val="0"/>
          <w:sz w:val="24"/>
          <w:szCs w:val="24"/>
          <w:lang w:eastAsia="zh"/>
          <w:woUserID w:val="1"/>
        </w:rPr>
      </w:pPr>
      <w:r>
        <w:rPr>
          <w:rFonts w:hint="eastAsia" w:ascii="宋体" w:hAnsi="宋体" w:eastAsia="宋体" w:cs="宋体"/>
          <w:b w:val="0"/>
          <w:sz w:val="24"/>
          <w:szCs w:val="24"/>
        </w:rPr>
        <w:t>整体颜色必须克制，避免高饱和度“科技蓝”泛滥。</w:t>
      </w:r>
      <w:r>
        <w:rPr>
          <w:rFonts w:hint="eastAsia" w:ascii="宋体" w:hAnsi="宋体" w:eastAsia="宋体" w:cs="宋体"/>
          <w:b w:val="0"/>
          <w:sz w:val="24"/>
          <w:szCs w:val="24"/>
          <w:highlight w:val="yellow"/>
          <w:lang w:eastAsia="zh"/>
          <w:woUserID w:val="1"/>
        </w:rPr>
        <w:t>（这一句改内容）</w:t>
      </w:r>
    </w:p>
    <w:p w14:paraId="5A8F20CD">
      <w:pPr>
        <w:pStyle w:val="4"/>
        <w:spacing w:before="200" w:after="100"/>
        <w:rPr>
          <w:rFonts w:hint="eastAsia" w:ascii="黑体" w:hAnsi="黑体" w:eastAsia="黑体" w:cs="黑体"/>
          <w:b/>
          <w:bCs/>
          <w:color w:val="000000"/>
          <w:sz w:val="30"/>
          <w:szCs w:val="30"/>
        </w:rPr>
      </w:pPr>
      <w:r>
        <w:rPr>
          <w:rFonts w:hint="eastAsia" w:ascii="黑体" w:hAnsi="黑体" w:eastAsia="黑体" w:cs="黑体"/>
          <w:b/>
          <w:bCs/>
          <w:color w:val="000000"/>
          <w:sz w:val="30"/>
          <w:szCs w:val="30"/>
        </w:rPr>
        <w:t>6.3 字体设计</w:t>
      </w:r>
    </w:p>
    <w:p w14:paraId="69A94C8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tLeast"/>
        <w:ind w:left="0" w:leftChars="0" w:firstLine="480" w:firstLineChars="200"/>
        <w:textAlignment w:val="auto"/>
        <w:rPr>
          <w:rFonts w:hint="eastAsia" w:ascii="宋体" w:hAnsi="宋体" w:eastAsia="宋体" w:cs="宋体"/>
          <w:b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sz w:val="24"/>
          <w:szCs w:val="24"/>
        </w:rPr>
        <w:t>古代篇章：宋体、仿宋、具有古籍刻印质感的字体。</w:t>
      </w:r>
    </w:p>
    <w:p w14:paraId="78B4639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tLeast"/>
        <w:ind w:left="0" w:leftChars="0" w:firstLine="480" w:firstLineChars="200"/>
        <w:textAlignment w:val="auto"/>
        <w:rPr>
          <w:rFonts w:hint="eastAsia" w:ascii="宋体" w:hAnsi="宋体" w:eastAsia="宋体" w:cs="宋体"/>
          <w:b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sz w:val="24"/>
          <w:szCs w:val="24"/>
        </w:rPr>
        <w:t>近现代篇章：逐步过渡到简洁无衬线字体。</w:t>
      </w:r>
    </w:p>
    <w:p w14:paraId="69A8D21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tLeast"/>
        <w:ind w:left="0" w:leftChars="0" w:firstLine="480" w:firstLineChars="200"/>
        <w:textAlignment w:val="auto"/>
        <w:rPr>
          <w:rFonts w:hint="eastAsia" w:ascii="宋体" w:hAnsi="宋体" w:eastAsia="宋体" w:cs="宋体"/>
          <w:b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sz w:val="24"/>
          <w:szCs w:val="24"/>
        </w:rPr>
        <w:t>AI 章节：采用现代、简洁、具有数字感的无衬线字体。</w:t>
      </w:r>
    </w:p>
    <w:p w14:paraId="06E682B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tLeast"/>
        <w:ind w:left="0" w:leftChars="0" w:firstLine="480" w:firstLineChars="200"/>
        <w:textAlignment w:val="auto"/>
        <w:rPr>
          <w:rFonts w:hint="eastAsia" w:ascii="宋体" w:hAnsi="宋体" w:eastAsia="宋体" w:cs="宋体"/>
          <w:b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sz w:val="24"/>
          <w:szCs w:val="24"/>
        </w:rPr>
        <w:t>字体风格随着信息时代发展自然变化。</w:t>
      </w:r>
    </w:p>
    <w:p w14:paraId="641FECCE">
      <w:pPr>
        <w:pStyle w:val="4"/>
        <w:spacing w:before="200" w:after="100"/>
        <w:rPr>
          <w:rFonts w:hint="eastAsia" w:ascii="黑体" w:hAnsi="黑体" w:eastAsia="黑体" w:cs="黑体"/>
          <w:b/>
          <w:bCs/>
          <w:color w:val="000000"/>
          <w:sz w:val="30"/>
          <w:szCs w:val="30"/>
          <w:lang w:eastAsia="zh"/>
          <w:woUserID w:val="1"/>
        </w:rPr>
      </w:pPr>
      <w:r>
        <w:rPr>
          <w:rFonts w:hint="eastAsia" w:ascii="黑体" w:hAnsi="黑体" w:eastAsia="黑体" w:cs="黑体"/>
          <w:b/>
          <w:bCs/>
          <w:color w:val="000000"/>
          <w:sz w:val="30"/>
          <w:szCs w:val="30"/>
        </w:rPr>
        <w:t>6.4 图形语言</w:t>
      </w:r>
      <w:r>
        <w:rPr>
          <w:rFonts w:hint="eastAsia" w:ascii="黑体" w:hAnsi="黑体" w:eastAsia="黑体" w:cs="黑体"/>
          <w:b/>
          <w:bCs/>
          <w:color w:val="000000"/>
          <w:sz w:val="30"/>
          <w:szCs w:val="30"/>
          <w:highlight w:val="yellow"/>
          <w:lang w:eastAsia="zh"/>
          <w:woUserID w:val="1"/>
        </w:rPr>
        <w:t>（所有...服务于...不要不是...，改为是...，稍微详细点）</w:t>
      </w:r>
    </w:p>
    <w:p w14:paraId="027743B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tLeast"/>
        <w:ind w:left="0" w:leftChars="0" w:firstLine="480" w:firstLineChars="200"/>
        <w:textAlignment w:val="auto"/>
        <w:rPr>
          <w:rFonts w:hint="eastAsia" w:ascii="宋体" w:hAnsi="宋体" w:eastAsia="宋体" w:cs="宋体"/>
          <w:b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sz w:val="24"/>
          <w:szCs w:val="24"/>
        </w:rPr>
        <w:t>前期：竹简纹理、宣纸纹理、墨迹、印章、木刻纹样、毛笔书写轨迹。</w:t>
      </w:r>
    </w:p>
    <w:p w14:paraId="4A8FBE9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tLeast"/>
        <w:ind w:left="0" w:leftChars="0" w:firstLine="480" w:firstLineChars="200"/>
        <w:textAlignment w:val="auto"/>
        <w:rPr>
          <w:rFonts w:hint="eastAsia" w:ascii="宋体" w:hAnsi="宋体" w:eastAsia="宋体" w:cs="宋体"/>
          <w:b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sz w:val="24"/>
          <w:szCs w:val="24"/>
        </w:rPr>
        <w:t>中期：电报线路、电信信号、老式计算机、屏幕界面、字符窗口。</w:t>
      </w:r>
    </w:p>
    <w:p w14:paraId="2D14E6E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tLeast"/>
        <w:ind w:left="0" w:leftChars="0" w:firstLine="480" w:firstLineChars="200"/>
        <w:textAlignment w:val="auto"/>
        <w:rPr>
          <w:rFonts w:hint="eastAsia" w:ascii="宋体" w:hAnsi="宋体" w:eastAsia="宋体" w:cs="宋体"/>
          <w:b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sz w:val="24"/>
          <w:szCs w:val="24"/>
        </w:rPr>
        <w:t>后期：芯片纹路、电路、网格、二进制、粒子、数据流、AI 神经网络式视觉结构。</w:t>
      </w:r>
    </w:p>
    <w:p w14:paraId="62380FC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tLeast"/>
        <w:ind w:left="0" w:leftChars="0" w:firstLine="480" w:firstLineChars="200"/>
        <w:textAlignment w:val="auto"/>
        <w:rPr>
          <w:rFonts w:hint="eastAsia" w:ascii="宋体" w:hAnsi="宋体" w:eastAsia="宋体" w:cs="宋体"/>
          <w:b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sz w:val="24"/>
          <w:szCs w:val="24"/>
        </w:rPr>
        <w:t>所有视觉元素服务于“信息载体演变”。</w:t>
      </w:r>
    </w:p>
    <w:p w14:paraId="7BE5DDF6">
      <w:pPr>
        <w:pStyle w:val="4"/>
        <w:spacing w:before="200" w:after="100"/>
        <w:rPr>
          <w:rFonts w:hint="eastAsia" w:ascii="黑体" w:hAnsi="黑体" w:eastAsia="黑体" w:cs="黑体"/>
          <w:b/>
          <w:bCs/>
          <w:color w:val="000000"/>
          <w:sz w:val="30"/>
          <w:szCs w:val="30"/>
        </w:rPr>
      </w:pPr>
      <w:r>
        <w:rPr>
          <w:rFonts w:hint="eastAsia" w:ascii="黑体" w:hAnsi="黑体" w:eastAsia="黑体" w:cs="黑体"/>
          <w:b/>
          <w:bCs/>
          <w:color w:val="000000"/>
          <w:sz w:val="30"/>
          <w:szCs w:val="30"/>
        </w:rPr>
        <w:t>6.5 动画语言</w:t>
      </w:r>
    </w:p>
    <w:p w14:paraId="648260A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tLeast"/>
        <w:ind w:left="0" w:leftChars="0" w:firstLine="480" w:firstLineChars="200"/>
        <w:textAlignment w:val="auto"/>
        <w:rPr>
          <w:rFonts w:hint="eastAsia" w:ascii="宋体" w:hAnsi="宋体" w:eastAsia="宋体" w:cs="宋体"/>
          <w:b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sz w:val="24"/>
          <w:szCs w:val="24"/>
        </w:rPr>
        <w:t>开场：‘國’ → 文字洪流 → ‘一字千年’ → ‘国’字主角。</w:t>
      </w:r>
    </w:p>
    <w:p w14:paraId="5280C29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tLeast"/>
        <w:ind w:left="0" w:leftChars="0" w:firstLine="480" w:firstLineChars="200"/>
        <w:textAlignment w:val="auto"/>
        <w:rPr>
          <w:rFonts w:hint="eastAsia" w:ascii="宋体" w:hAnsi="宋体" w:eastAsia="宋体" w:cs="宋体"/>
          <w:b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sz w:val="24"/>
          <w:szCs w:val="24"/>
        </w:rPr>
        <w:t>古代部分：动画节奏偏慢、舒展、克制。</w:t>
      </w:r>
    </w:p>
    <w:p w14:paraId="52B9B20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tLeast"/>
        <w:ind w:left="0" w:leftChars="0" w:firstLine="480" w:firstLineChars="200"/>
        <w:textAlignment w:val="auto"/>
        <w:rPr>
          <w:rFonts w:hint="eastAsia" w:ascii="宋体" w:hAnsi="宋体" w:eastAsia="宋体" w:cs="宋体"/>
          <w:b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sz w:val="24"/>
          <w:szCs w:val="24"/>
        </w:rPr>
        <w:t>印刷章节：大量“国”字快速复制、排列、铺满屏幕。</w:t>
      </w:r>
    </w:p>
    <w:p w14:paraId="654BF78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tLeast"/>
        <w:ind w:left="0" w:leftChars="0" w:firstLine="480" w:firstLineChars="200"/>
        <w:textAlignment w:val="auto"/>
        <w:rPr>
          <w:rFonts w:hint="eastAsia" w:ascii="宋体" w:hAnsi="宋体" w:eastAsia="宋体" w:cs="宋体"/>
          <w:b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sz w:val="24"/>
          <w:szCs w:val="24"/>
        </w:rPr>
        <w:t>通信章节：“国”字沿信号线路高速移动。</w:t>
      </w:r>
    </w:p>
    <w:p w14:paraId="7193EC9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tLeast"/>
        <w:ind w:left="0" w:leftChars="0" w:firstLine="480" w:firstLineChars="200"/>
        <w:textAlignment w:val="auto"/>
        <w:rPr>
          <w:rFonts w:hint="eastAsia" w:ascii="宋体" w:hAnsi="宋体" w:eastAsia="宋体" w:cs="宋体"/>
          <w:b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sz w:val="24"/>
          <w:szCs w:val="24"/>
        </w:rPr>
        <w:t>计算机章节：“国”字被扫描、读取、复制。</w:t>
      </w:r>
    </w:p>
    <w:p w14:paraId="49F24C9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tLeast"/>
        <w:ind w:left="0" w:leftChars="0" w:firstLine="480" w:firstLineChars="200"/>
        <w:textAlignment w:val="auto"/>
        <w:rPr>
          <w:rFonts w:hint="eastAsia" w:ascii="宋体" w:hAnsi="宋体" w:eastAsia="宋体" w:cs="宋体"/>
          <w:b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sz w:val="24"/>
          <w:szCs w:val="24"/>
        </w:rPr>
        <w:t>芯片章节：“国”字粒子化、编码化、二进制化。</w:t>
      </w:r>
    </w:p>
    <w:p w14:paraId="0634B2F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tLeast"/>
        <w:ind w:left="0" w:leftChars="0" w:firstLine="480" w:firstLineChars="200"/>
        <w:textAlignment w:val="auto"/>
        <w:rPr>
          <w:rFonts w:hint="eastAsia" w:ascii="宋体" w:hAnsi="宋体" w:eastAsia="宋体" w:cs="宋体"/>
          <w:b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sz w:val="24"/>
          <w:szCs w:val="24"/>
        </w:rPr>
        <w:t>AI 章节：数据粒子重新聚合成“国”，再向信息网络扩散。</w:t>
      </w:r>
    </w:p>
    <w:p w14:paraId="20F5848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tLeast"/>
        <w:ind w:left="0" w:leftChars="0" w:firstLine="480" w:firstLineChars="200"/>
        <w:textAlignment w:val="auto"/>
        <w:rPr>
          <w:rFonts w:hint="eastAsia" w:ascii="宋体" w:hAnsi="宋体" w:eastAsia="宋体" w:cs="宋体"/>
          <w:b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sz w:val="24"/>
          <w:szCs w:val="24"/>
        </w:rPr>
        <w:t>所有动画不堆砌特效。动画必须服务叙事。</w:t>
      </w:r>
    </w:p>
    <w:p w14:paraId="01C27F3C">
      <w:pPr>
        <w:pStyle w:val="4"/>
        <w:spacing w:before="200" w:after="100"/>
        <w:rPr>
          <w:rFonts w:hint="eastAsia" w:ascii="黑体" w:hAnsi="黑体" w:eastAsia="黑体" w:cs="黑体"/>
          <w:b/>
          <w:bCs/>
          <w:color w:val="000000"/>
          <w:sz w:val="30"/>
          <w:szCs w:val="30"/>
        </w:rPr>
      </w:pPr>
      <w:r>
        <w:rPr>
          <w:rFonts w:hint="eastAsia" w:ascii="黑体" w:hAnsi="黑体" w:eastAsia="黑体" w:cs="黑体"/>
          <w:b/>
          <w:bCs/>
          <w:color w:val="000000"/>
          <w:sz w:val="30"/>
          <w:szCs w:val="30"/>
        </w:rPr>
        <w:t>6.6 音效设计</w:t>
      </w:r>
    </w:p>
    <w:p w14:paraId="0C8EEA0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tLeast"/>
        <w:ind w:left="0" w:leftChars="0" w:firstLine="480" w:firstLineChars="200"/>
        <w:textAlignment w:val="auto"/>
        <w:rPr>
          <w:rFonts w:hint="eastAsia" w:ascii="宋体" w:hAnsi="宋体" w:eastAsia="宋体" w:cs="宋体"/>
          <w:b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sz w:val="24"/>
          <w:szCs w:val="24"/>
        </w:rPr>
        <w:t>竹简：刻刀凿刻竹简的沙沙声。</w:t>
      </w:r>
    </w:p>
    <w:p w14:paraId="39B3A46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tLeast"/>
        <w:ind w:left="0" w:leftChars="0" w:firstLine="480" w:firstLineChars="200"/>
        <w:textAlignment w:val="auto"/>
        <w:rPr>
          <w:rFonts w:hint="eastAsia" w:ascii="宋体" w:hAnsi="宋体" w:eastAsia="宋体" w:cs="宋体"/>
          <w:b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sz w:val="24"/>
          <w:szCs w:val="24"/>
        </w:rPr>
        <w:t>纸张：毛笔书写、纸张翻动声音。</w:t>
      </w:r>
    </w:p>
    <w:p w14:paraId="3F2F10F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tLeast"/>
        <w:ind w:left="0" w:leftChars="0" w:firstLine="480" w:firstLineChars="200"/>
        <w:textAlignment w:val="auto"/>
        <w:rPr>
          <w:rFonts w:hint="eastAsia" w:ascii="宋体" w:hAnsi="宋体" w:eastAsia="宋体" w:cs="宋体"/>
          <w:b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sz w:val="24"/>
          <w:szCs w:val="24"/>
        </w:rPr>
        <w:t>印刷：活字落版、印刷压印声音。</w:t>
      </w:r>
    </w:p>
    <w:p w14:paraId="7D37908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tLeast"/>
        <w:ind w:left="0" w:leftChars="0" w:firstLine="480" w:firstLineChars="200"/>
        <w:textAlignment w:val="auto"/>
        <w:rPr>
          <w:rFonts w:hint="eastAsia" w:ascii="宋体" w:hAnsi="宋体" w:eastAsia="宋体" w:cs="宋体"/>
          <w:b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sz w:val="24"/>
          <w:szCs w:val="24"/>
        </w:rPr>
        <w:t>电报：滴滴电报码。</w:t>
      </w:r>
    </w:p>
    <w:p w14:paraId="75928DB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tLeast"/>
        <w:ind w:left="0" w:leftChars="0" w:firstLine="480" w:firstLineChars="200"/>
        <w:textAlignment w:val="auto"/>
        <w:rPr>
          <w:rFonts w:hint="eastAsia" w:ascii="宋体" w:hAnsi="宋体" w:eastAsia="宋体" w:cs="宋体"/>
          <w:b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sz w:val="24"/>
          <w:szCs w:val="24"/>
        </w:rPr>
        <w:t>计算机：键盘、电子设备轻微环境音。</w:t>
      </w:r>
    </w:p>
    <w:p w14:paraId="1F3B577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tLeast"/>
        <w:ind w:left="0" w:leftChars="0" w:firstLine="480" w:firstLineChars="200"/>
        <w:textAlignment w:val="auto"/>
        <w:rPr>
          <w:rFonts w:hint="eastAsia" w:ascii="宋体" w:hAnsi="宋体" w:eastAsia="宋体" w:cs="宋体"/>
          <w:b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sz w:val="24"/>
          <w:szCs w:val="24"/>
        </w:rPr>
        <w:t>芯片：低频电子嗡鸣、数字信号声音。</w:t>
      </w:r>
    </w:p>
    <w:p w14:paraId="7F23174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tLeast"/>
        <w:ind w:left="0" w:leftChars="0" w:firstLine="480" w:firstLineChars="200"/>
        <w:textAlignment w:val="auto"/>
        <w:rPr>
          <w:rFonts w:hint="eastAsia" w:ascii="宋体" w:hAnsi="宋体" w:eastAsia="宋体" w:cs="宋体"/>
          <w:b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sz w:val="24"/>
          <w:szCs w:val="24"/>
        </w:rPr>
        <w:t>AI：空灵数字环境音。</w:t>
      </w:r>
    </w:p>
    <w:p w14:paraId="0C9392D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tLeast"/>
        <w:ind w:left="0" w:leftChars="0" w:firstLine="480" w:firstLineChars="200"/>
        <w:textAlignment w:val="auto"/>
        <w:rPr>
          <w:rFonts w:hint="eastAsia" w:ascii="宋体" w:hAnsi="宋体" w:eastAsia="宋体" w:cs="宋体"/>
          <w:b w:val="0"/>
          <w:sz w:val="24"/>
          <w:szCs w:val="24"/>
          <w:highlight w:val="yellow"/>
          <w:lang w:eastAsia="zh"/>
          <w:woUserID w:val="1"/>
        </w:rPr>
      </w:pPr>
      <w:r>
        <w:rPr>
          <w:rFonts w:hint="eastAsia" w:ascii="宋体" w:hAnsi="宋体" w:eastAsia="宋体" w:cs="宋体"/>
          <w:b w:val="0"/>
          <w:sz w:val="24"/>
          <w:szCs w:val="24"/>
        </w:rPr>
        <w:t>开场动画可以使用低频环境声与文字粒子音效建立“信息洪流”的氛围。网页提供音效开关。</w:t>
      </w:r>
      <w:r>
        <w:rPr>
          <w:rFonts w:hint="eastAsia" w:ascii="宋体" w:hAnsi="宋体" w:eastAsia="宋体" w:cs="宋体"/>
          <w:b w:val="0"/>
          <w:sz w:val="24"/>
          <w:szCs w:val="24"/>
          <w:highlight w:val="yellow"/>
          <w:lang w:eastAsia="zh"/>
          <w:woUserID w:val="1"/>
        </w:rPr>
        <w:t>（找到音乐后修改）</w:t>
      </w:r>
    </w:p>
    <w:p w14:paraId="7FCC0917">
      <w:pPr>
        <w:pStyle w:val="3"/>
        <w:spacing w:before="300" w:after="200" w:line="240" w:lineRule="auto"/>
        <w:ind w:left="0" w:leftChars="0" w:right="0" w:rightChars="0"/>
        <w:rPr>
          <w:rFonts w:hint="eastAsia" w:ascii="黑体" w:hAnsi="黑体" w:eastAsia="黑体" w:cs="黑体"/>
          <w:color w:val="000000" w:themeColor="text1"/>
          <w:sz w:val="44"/>
          <w:szCs w:val="44"/>
          <w:lang w:eastAsia="zh"/>
          <w14:textFill>
            <w14:solidFill>
              <w14:schemeClr w14:val="tx1"/>
            </w14:solidFill>
          </w14:textFill>
          <w:woUserID w:val="1"/>
        </w:rPr>
      </w:pPr>
      <w:r>
        <w:rPr>
          <w:rFonts w:hint="eastAsia" w:ascii="黑体" w:hAnsi="黑体" w:eastAsia="黑体" w:cs="黑体"/>
          <w:color w:val="000000" w:themeColor="text1"/>
          <w:sz w:val="44"/>
          <w:szCs w:val="44"/>
          <w14:textFill>
            <w14:solidFill>
              <w14:schemeClr w14:val="tx1"/>
            </w14:solidFill>
          </w14:textFill>
        </w:rPr>
        <w:t>七、网页结构与功能</w:t>
      </w:r>
      <w:r>
        <w:rPr>
          <w:rFonts w:hint="eastAsia" w:ascii="黑体" w:hAnsi="黑体" w:eastAsia="黑体" w:cs="黑体"/>
          <w:color w:val="000000" w:themeColor="text1"/>
          <w:sz w:val="44"/>
          <w:szCs w:val="44"/>
          <w:highlight w:val="yellow"/>
          <w:lang w:eastAsia="zh"/>
          <w14:textFill>
            <w14:solidFill>
              <w14:schemeClr w14:val="tx1"/>
            </w14:solidFill>
          </w14:textFill>
          <w:woUserID w:val="1"/>
        </w:rPr>
        <w:t>（看交互是否准确）</w:t>
      </w:r>
    </w:p>
    <w:p w14:paraId="5C800280">
      <w:pPr>
        <w:pStyle w:val="4"/>
        <w:spacing w:before="200" w:after="100"/>
        <w:rPr>
          <w:rFonts w:hint="eastAsia" w:ascii="黑体" w:hAnsi="黑体" w:eastAsia="黑体" w:cs="黑体"/>
          <w:b/>
          <w:bCs/>
          <w:color w:val="000000"/>
          <w:sz w:val="30"/>
          <w:szCs w:val="30"/>
        </w:rPr>
      </w:pPr>
      <w:r>
        <w:rPr>
          <w:rFonts w:hint="eastAsia" w:ascii="黑体" w:hAnsi="黑体" w:eastAsia="黑体" w:cs="黑体"/>
          <w:b/>
          <w:bCs/>
          <w:color w:val="000000"/>
          <w:sz w:val="30"/>
          <w:szCs w:val="30"/>
        </w:rPr>
        <w:t>7.1 开场动画：文字洪流</w:t>
      </w:r>
    </w:p>
    <w:p w14:paraId="4FCE2EE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tLeast"/>
        <w:ind w:left="0" w:leftChars="0" w:firstLine="480" w:firstLineChars="200"/>
        <w:textAlignment w:val="auto"/>
        <w:rPr>
          <w:rFonts w:hint="eastAsia" w:ascii="宋体" w:hAnsi="宋体" w:eastAsia="宋体" w:cs="宋体"/>
          <w:b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sz w:val="24"/>
          <w:szCs w:val="24"/>
        </w:rPr>
        <w:t>网页进入后首先播放全屏开场动画。核心视觉：“國”。随后：文字洪流。最终：《一字千年》。副标题：从竹简到芯片的中国信息之路。开场结束后，“國”字自然进入首页。</w:t>
      </w:r>
    </w:p>
    <w:p w14:paraId="6F555475">
      <w:pPr>
        <w:pStyle w:val="4"/>
        <w:spacing w:before="200" w:after="100"/>
        <w:rPr>
          <w:rFonts w:hint="eastAsia" w:ascii="黑体" w:hAnsi="黑体" w:eastAsia="黑体" w:cs="黑体"/>
          <w:b/>
          <w:bCs/>
          <w:color w:val="000000"/>
          <w:sz w:val="30"/>
          <w:szCs w:val="30"/>
        </w:rPr>
      </w:pPr>
      <w:r>
        <w:rPr>
          <w:rFonts w:hint="eastAsia" w:ascii="黑体" w:hAnsi="黑体" w:eastAsia="黑体" w:cs="黑体"/>
          <w:b/>
          <w:bCs/>
          <w:color w:val="000000"/>
          <w:sz w:val="30"/>
          <w:szCs w:val="30"/>
        </w:rPr>
        <w:t>7.2 首页</w:t>
      </w:r>
    </w:p>
    <w:p w14:paraId="77C4227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tLeast"/>
        <w:ind w:left="0" w:leftChars="0" w:firstLine="480" w:firstLineChars="200"/>
        <w:textAlignment w:val="auto"/>
        <w:rPr>
          <w:rFonts w:hint="eastAsia" w:ascii="宋体" w:hAnsi="宋体" w:eastAsia="宋体" w:cs="宋体"/>
          <w:b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sz w:val="24"/>
          <w:szCs w:val="24"/>
        </w:rPr>
        <w:t>页面标题：一字千年。副标题：从竹简到芯片的中国信息之路。中央为巨大的：国，作为核心视觉。周围存在非常微弱的文字粒子。页面设置：【开启旅程】按钮。点击后进入序章。</w:t>
      </w:r>
    </w:p>
    <w:p w14:paraId="50C6844E">
      <w:pPr>
        <w:pStyle w:val="4"/>
        <w:spacing w:before="200" w:after="100"/>
        <w:rPr>
          <w:rFonts w:hint="eastAsia" w:ascii="黑体" w:hAnsi="黑体" w:eastAsia="黑体" w:cs="黑体"/>
          <w:b/>
          <w:bCs/>
          <w:color w:val="000000"/>
          <w:sz w:val="30"/>
          <w:szCs w:val="30"/>
        </w:rPr>
      </w:pPr>
      <w:r>
        <w:rPr>
          <w:rFonts w:hint="eastAsia" w:ascii="黑体" w:hAnsi="黑体" w:eastAsia="黑体" w:cs="黑体"/>
          <w:b/>
          <w:bCs/>
          <w:color w:val="000000"/>
          <w:sz w:val="30"/>
          <w:szCs w:val="30"/>
        </w:rPr>
        <w:t>7.3 序章：一个字的诞生</w:t>
      </w:r>
    </w:p>
    <w:p w14:paraId="0C1A857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tLeast"/>
        <w:ind w:left="0" w:leftChars="0" w:firstLine="480" w:firstLineChars="200"/>
        <w:textAlignment w:val="auto"/>
        <w:rPr>
          <w:rFonts w:hint="eastAsia" w:ascii="宋体" w:hAnsi="宋体" w:eastAsia="宋体" w:cs="宋体"/>
          <w:b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sz w:val="24"/>
          <w:szCs w:val="24"/>
        </w:rPr>
        <w:t>介绍核心主角：“国”。引出主题：“一个字，为什么可以走过千年？”随后出现：竹简 → 纸张 → 印刷 → 电报 → 计算机 → 芯片 → AI。</w:t>
      </w:r>
    </w:p>
    <w:p w14:paraId="2D1BC382">
      <w:pPr>
        <w:pStyle w:val="4"/>
        <w:spacing w:before="200" w:after="100"/>
        <w:rPr>
          <w:rFonts w:hint="eastAsia" w:ascii="黑体" w:hAnsi="黑体" w:eastAsia="黑体" w:cs="黑体"/>
          <w:b/>
          <w:bCs/>
          <w:color w:val="000000"/>
          <w:sz w:val="30"/>
          <w:szCs w:val="30"/>
        </w:rPr>
      </w:pPr>
      <w:r>
        <w:rPr>
          <w:rFonts w:hint="eastAsia" w:ascii="黑体" w:hAnsi="黑体" w:eastAsia="黑体" w:cs="黑体"/>
          <w:b/>
          <w:bCs/>
          <w:color w:val="000000"/>
          <w:sz w:val="30"/>
          <w:szCs w:val="30"/>
        </w:rPr>
        <w:t>7.4 第一章「刻」：竹简时代</w:t>
      </w:r>
    </w:p>
    <w:p w14:paraId="3FE421D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tLeast"/>
        <w:ind w:left="0" w:leftChars="0" w:firstLine="480" w:firstLineChars="200"/>
        <w:textAlignment w:val="auto"/>
        <w:rPr>
          <w:rFonts w:hint="eastAsia" w:ascii="宋体" w:hAnsi="宋体" w:eastAsia="宋体" w:cs="宋体"/>
          <w:b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sz w:val="24"/>
          <w:szCs w:val="24"/>
        </w:rPr>
        <w:t>背景为竹简纹理。中央展示竹简。“国”字以刻痕形式存在。用户可以：拖动竹简；放大；点击“国”；查看笔画结构。</w:t>
      </w:r>
    </w:p>
    <w:p w14:paraId="7C8FE85B">
      <w:pPr>
        <w:pStyle w:val="4"/>
        <w:spacing w:before="200" w:after="100"/>
        <w:rPr>
          <w:rFonts w:hint="eastAsia" w:ascii="黑体" w:hAnsi="黑体" w:eastAsia="黑体" w:cs="黑体"/>
          <w:b/>
          <w:bCs/>
          <w:color w:val="000000"/>
          <w:sz w:val="30"/>
          <w:szCs w:val="30"/>
        </w:rPr>
      </w:pPr>
      <w:r>
        <w:rPr>
          <w:rFonts w:hint="eastAsia" w:ascii="黑体" w:hAnsi="黑体" w:eastAsia="黑体" w:cs="黑体"/>
          <w:b/>
          <w:bCs/>
          <w:color w:val="000000"/>
          <w:sz w:val="30"/>
          <w:szCs w:val="30"/>
        </w:rPr>
        <w:t>7.5 第二章「载」：纸张时代</w:t>
      </w:r>
    </w:p>
    <w:p w14:paraId="324B8D1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tLeast"/>
        <w:ind w:left="0" w:leftChars="0" w:firstLine="480" w:firstLineChars="200"/>
        <w:textAlignment w:val="auto"/>
        <w:rPr>
          <w:rFonts w:hint="eastAsia" w:ascii="宋体" w:hAnsi="宋体" w:eastAsia="宋体" w:cs="宋体"/>
          <w:b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sz w:val="24"/>
          <w:szCs w:val="24"/>
        </w:rPr>
        <w:t>场景切换到宣纸。“国”字以墨迹形式出现。用户可以拖动纸张。纸张移动时，墨迹产生轻微晕染效果。</w:t>
      </w:r>
    </w:p>
    <w:p w14:paraId="2EAC09FB">
      <w:pPr>
        <w:pStyle w:val="4"/>
        <w:spacing w:before="200" w:after="100"/>
        <w:rPr>
          <w:rFonts w:hint="eastAsia" w:ascii="黑体" w:hAnsi="黑体" w:eastAsia="黑体" w:cs="黑体"/>
          <w:b/>
          <w:bCs/>
          <w:color w:val="000000"/>
          <w:sz w:val="30"/>
          <w:szCs w:val="30"/>
        </w:rPr>
      </w:pPr>
      <w:r>
        <w:rPr>
          <w:rFonts w:hint="eastAsia" w:ascii="黑体" w:hAnsi="黑体" w:eastAsia="黑体" w:cs="黑体"/>
          <w:b/>
          <w:bCs/>
          <w:color w:val="000000"/>
          <w:sz w:val="30"/>
          <w:szCs w:val="30"/>
        </w:rPr>
        <w:t>7.6 第三章「印」：印刷时代</w:t>
      </w:r>
    </w:p>
    <w:p w14:paraId="6C92761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tLeast"/>
        <w:ind w:left="0" w:leftChars="0" w:firstLine="480" w:firstLineChars="200"/>
        <w:textAlignment w:val="auto"/>
        <w:rPr>
          <w:rFonts w:hint="eastAsia" w:ascii="宋体" w:hAnsi="宋体" w:eastAsia="宋体" w:cs="宋体"/>
          <w:b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sz w:val="24"/>
          <w:szCs w:val="24"/>
        </w:rPr>
        <w:t>页面出现活字印刷视觉。中央展示一个“国”。用户点击【复制】，“国”开始不断增加，最终形成满屏文字。</w:t>
      </w:r>
    </w:p>
    <w:p w14:paraId="5D5E00EB">
      <w:pPr>
        <w:pStyle w:val="4"/>
        <w:spacing w:before="200" w:after="100"/>
        <w:rPr>
          <w:rFonts w:hint="eastAsia" w:ascii="黑体" w:hAnsi="黑体" w:eastAsia="黑体" w:cs="黑体"/>
          <w:b/>
          <w:bCs/>
          <w:color w:val="000000"/>
          <w:sz w:val="30"/>
          <w:szCs w:val="30"/>
        </w:rPr>
      </w:pPr>
      <w:r>
        <w:rPr>
          <w:rFonts w:hint="eastAsia" w:ascii="黑体" w:hAnsi="黑体" w:eastAsia="黑体" w:cs="黑体"/>
          <w:b/>
          <w:bCs/>
          <w:color w:val="000000"/>
          <w:sz w:val="30"/>
          <w:szCs w:val="30"/>
        </w:rPr>
        <w:t>7.7 第四章「传」：电报与通信</w:t>
      </w:r>
    </w:p>
    <w:p w14:paraId="28569F6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tLeast"/>
        <w:ind w:left="0" w:leftChars="0" w:firstLine="480" w:firstLineChars="200"/>
        <w:textAlignment w:val="auto"/>
        <w:rPr>
          <w:rFonts w:hint="eastAsia" w:ascii="宋体" w:hAnsi="宋体" w:eastAsia="宋体" w:cs="宋体"/>
          <w:b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sz w:val="24"/>
          <w:szCs w:val="24"/>
        </w:rPr>
        <w:t>页面进入电报通信空间。“国”字沿电信线路快速移动。用户可以观察信息从发送端到接收端的完整过程。</w:t>
      </w:r>
    </w:p>
    <w:p w14:paraId="2AD024E3">
      <w:pPr>
        <w:pStyle w:val="4"/>
        <w:spacing w:before="200" w:after="100"/>
        <w:rPr>
          <w:rFonts w:hint="eastAsia" w:ascii="黑体" w:hAnsi="黑体" w:eastAsia="黑体" w:cs="黑体"/>
          <w:b/>
          <w:bCs/>
          <w:color w:val="000000"/>
          <w:sz w:val="30"/>
          <w:szCs w:val="30"/>
        </w:rPr>
      </w:pPr>
      <w:r>
        <w:rPr>
          <w:rFonts w:hint="eastAsia" w:ascii="黑体" w:hAnsi="黑体" w:eastAsia="黑体" w:cs="黑体"/>
          <w:b/>
          <w:bCs/>
          <w:color w:val="000000"/>
          <w:sz w:val="30"/>
          <w:szCs w:val="30"/>
        </w:rPr>
        <w:t>7.8 第五章「算」：计算机时代</w:t>
      </w:r>
    </w:p>
    <w:p w14:paraId="5C52E10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tLeast"/>
        <w:ind w:left="0" w:leftChars="0" w:firstLine="480" w:firstLineChars="200"/>
        <w:textAlignment w:val="auto"/>
        <w:rPr>
          <w:rFonts w:hint="eastAsia" w:ascii="宋体" w:hAnsi="宋体" w:eastAsia="宋体" w:cs="宋体"/>
          <w:b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sz w:val="24"/>
          <w:szCs w:val="24"/>
        </w:rPr>
        <w:t>页面进入计算机视觉。“国”字成为机器可以处理的信息对象。用户可以：读取、复制、调取、移动、处理。</w:t>
      </w:r>
    </w:p>
    <w:p w14:paraId="61DAF823">
      <w:pPr>
        <w:pStyle w:val="4"/>
        <w:spacing w:before="200" w:after="100"/>
        <w:rPr>
          <w:rFonts w:hint="eastAsia" w:ascii="黑体" w:hAnsi="黑体" w:eastAsia="黑体" w:cs="黑体"/>
          <w:b/>
          <w:bCs/>
          <w:color w:val="000000"/>
          <w:sz w:val="30"/>
          <w:szCs w:val="30"/>
        </w:rPr>
      </w:pPr>
      <w:r>
        <w:rPr>
          <w:rFonts w:hint="eastAsia" w:ascii="黑体" w:hAnsi="黑体" w:eastAsia="黑体" w:cs="黑体"/>
          <w:b/>
          <w:bCs/>
          <w:color w:val="000000"/>
          <w:sz w:val="30"/>
          <w:szCs w:val="30"/>
        </w:rPr>
        <w:t>7.9 第六章「码」：芯片与数字编码</w:t>
      </w:r>
    </w:p>
    <w:p w14:paraId="7DDB97B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tLeast"/>
        <w:ind w:left="0" w:leftChars="0" w:firstLine="480" w:firstLineChars="200"/>
        <w:textAlignment w:val="auto"/>
        <w:rPr>
          <w:rFonts w:hint="eastAsia" w:ascii="宋体" w:hAnsi="宋体" w:eastAsia="宋体" w:cs="宋体"/>
          <w:b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sz w:val="24"/>
          <w:szCs w:val="24"/>
        </w:rPr>
        <w:t>页面进入芯片空间。用户输入“国”。观看：国 → 字符 → 编码 → 数字 → 0 / 1 → 数据流 → 芯片全过程。</w:t>
      </w:r>
    </w:p>
    <w:p w14:paraId="2F7CFFA0">
      <w:pPr>
        <w:pStyle w:val="4"/>
        <w:spacing w:before="200" w:after="100"/>
        <w:rPr>
          <w:rFonts w:hint="eastAsia" w:ascii="黑体" w:hAnsi="黑体" w:eastAsia="黑体" w:cs="黑体"/>
          <w:b/>
          <w:bCs/>
          <w:color w:val="000000"/>
          <w:sz w:val="30"/>
          <w:szCs w:val="30"/>
        </w:rPr>
      </w:pPr>
      <w:r>
        <w:rPr>
          <w:rFonts w:hint="eastAsia" w:ascii="黑体" w:hAnsi="黑体" w:eastAsia="黑体" w:cs="黑体"/>
          <w:b/>
          <w:bCs/>
          <w:color w:val="000000"/>
          <w:sz w:val="30"/>
          <w:szCs w:val="30"/>
        </w:rPr>
        <w:t>7.10 第七章「智」：人工智能</w:t>
      </w:r>
    </w:p>
    <w:p w14:paraId="10E8E0A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tLeast"/>
        <w:ind w:left="0" w:leftChars="0" w:firstLine="480" w:firstLineChars="200"/>
        <w:textAlignment w:val="auto"/>
        <w:rPr>
          <w:rFonts w:hint="eastAsia" w:ascii="宋体" w:hAnsi="宋体" w:eastAsia="宋体" w:cs="宋体"/>
          <w:b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sz w:val="24"/>
          <w:szCs w:val="24"/>
        </w:rPr>
        <w:t>进入深色数字粒子空间。中央为数据组成的“国”。提示：“现在，把一个字交给 AI。”用户输入文字，AI 返回：字义 + 联想 + 意象 + 当代解释。</w:t>
      </w:r>
    </w:p>
    <w:p w14:paraId="5A9D56F5">
      <w:pPr>
        <w:pStyle w:val="4"/>
        <w:spacing w:before="200" w:after="100"/>
        <w:rPr>
          <w:rFonts w:hint="eastAsia" w:ascii="黑体" w:hAnsi="黑体" w:eastAsia="黑体" w:cs="黑体"/>
          <w:b/>
          <w:bCs/>
          <w:color w:val="000000"/>
          <w:sz w:val="30"/>
          <w:szCs w:val="30"/>
        </w:rPr>
      </w:pPr>
      <w:r>
        <w:rPr>
          <w:rFonts w:hint="eastAsia" w:ascii="黑体" w:hAnsi="黑体" w:eastAsia="黑体" w:cs="黑体"/>
          <w:b/>
          <w:bCs/>
          <w:color w:val="000000"/>
          <w:sz w:val="30"/>
          <w:szCs w:val="30"/>
        </w:rPr>
        <w:t>7.11 尾声</w:t>
      </w:r>
    </w:p>
    <w:p w14:paraId="54FAB30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tLeast"/>
        <w:ind w:left="0" w:leftChars="0" w:firstLine="480" w:firstLineChars="200"/>
        <w:textAlignment w:val="auto"/>
        <w:rPr>
          <w:rFonts w:hint="eastAsia" w:ascii="宋体" w:hAnsi="宋体" w:eastAsia="宋体" w:cs="宋体"/>
          <w:b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sz w:val="24"/>
          <w:szCs w:val="24"/>
        </w:rPr>
        <w:t>褪去所有复杂特效。画面重新回归极简。只留下：国。随后出现：“字没有消失。它只是换了一种方式存在。”最后：“千年以来，载体不断更迭。我们仍在用新的技术，记录、传播和理解中国。”提供：【重新游览】。</w:t>
      </w:r>
    </w:p>
    <w:p w14:paraId="1BD3111A">
      <w:pPr>
        <w:pStyle w:val="3"/>
        <w:spacing w:before="300" w:after="200" w:line="240" w:lineRule="auto"/>
        <w:ind w:left="0" w:leftChars="0" w:right="0" w:rightChars="0"/>
        <w:rPr>
          <w:rFonts w:hint="eastAsia" w:ascii="黑体" w:hAnsi="黑体" w:eastAsia="黑体" w:cs="黑体"/>
          <w:color w:val="000000" w:themeColor="text1"/>
          <w:sz w:val="44"/>
          <w:szCs w:val="44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sz w:val="44"/>
          <w:szCs w:val="44"/>
          <w14:textFill>
            <w14:solidFill>
              <w14:schemeClr w14:val="tx1"/>
            </w14:solidFill>
          </w14:textFill>
        </w:rPr>
        <w:t>八、技术实现方案</w:t>
      </w:r>
    </w:p>
    <w:p w14:paraId="4F7519A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tLeast"/>
        <w:ind w:left="0" w:leftChars="0" w:firstLine="480" w:firstLineChars="200"/>
        <w:textAlignment w:val="auto"/>
        <w:rPr>
          <w:rFonts w:hint="eastAsia" w:ascii="宋体" w:hAnsi="宋体" w:eastAsia="宋体" w:cs="宋体"/>
          <w:b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sz w:val="24"/>
          <w:szCs w:val="24"/>
        </w:rPr>
        <w:t>区分核心必做功能与拓展优化功能，保证作品能够实际落地。</w:t>
      </w:r>
    </w:p>
    <w:p w14:paraId="693CE1C1">
      <w:pPr>
        <w:pStyle w:val="4"/>
        <w:spacing w:before="200" w:after="100"/>
        <w:rPr>
          <w:rFonts w:hint="eastAsia" w:ascii="黑体" w:hAnsi="黑体" w:eastAsia="黑体" w:cs="黑体"/>
          <w:b/>
          <w:bCs/>
          <w:color w:val="000000"/>
          <w:sz w:val="30"/>
          <w:szCs w:val="30"/>
        </w:rPr>
      </w:pPr>
      <w:r>
        <w:rPr>
          <w:rFonts w:hint="eastAsia" w:ascii="黑体" w:hAnsi="黑体" w:eastAsia="黑体" w:cs="黑体"/>
          <w:b/>
          <w:bCs/>
          <w:color w:val="000000"/>
          <w:sz w:val="30"/>
          <w:szCs w:val="30"/>
        </w:rPr>
        <w:t>8.1 技术架构</w:t>
      </w:r>
    </w:p>
    <w:p w14:paraId="619316C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tLeast"/>
        <w:ind w:left="0" w:leftChars="0" w:firstLine="480" w:firstLineChars="200"/>
        <w:textAlignment w:val="auto"/>
        <w:rPr>
          <w:rFonts w:hint="eastAsia" w:ascii="宋体" w:hAnsi="宋体" w:eastAsia="宋体" w:cs="宋体"/>
          <w:b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sz w:val="24"/>
          <w:szCs w:val="24"/>
          <w:lang w:eastAsia="zh"/>
          <w:woUserID w:val="1"/>
        </w:rPr>
        <w:t>前</w:t>
      </w:r>
      <w:r>
        <w:rPr>
          <w:rFonts w:hint="eastAsia" w:ascii="宋体" w:hAnsi="宋体" w:eastAsia="宋体" w:cs="宋体"/>
          <w:b w:val="0"/>
          <w:sz w:val="24"/>
          <w:szCs w:val="24"/>
        </w:rPr>
        <w:t>端网页：HTML → CSS → JavaScript → SVG / Canvas → AI 接口。</w:t>
      </w:r>
    </w:p>
    <w:p w14:paraId="4993D39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tLeast"/>
        <w:ind w:left="0" w:leftChars="0" w:firstLine="480" w:firstLineChars="200"/>
        <w:textAlignment w:val="auto"/>
        <w:rPr>
          <w:rFonts w:hint="eastAsia" w:ascii="宋体" w:hAnsi="宋体" w:eastAsia="宋体" w:cs="宋体"/>
          <w:b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sz w:val="24"/>
          <w:szCs w:val="24"/>
        </w:rPr>
        <w:t>浏览器端运行。网页主体采用静态资源部署方式。</w:t>
      </w:r>
    </w:p>
    <w:p w14:paraId="75487B41">
      <w:pPr>
        <w:pStyle w:val="4"/>
        <w:spacing w:before="200" w:after="100"/>
        <w:rPr>
          <w:rFonts w:hint="eastAsia" w:ascii="微软雅黑" w:hAnsi="微软雅黑" w:eastAsia="微软雅黑" w:cs="微软雅黑"/>
          <w:color w:val="000000"/>
        </w:rPr>
      </w:pPr>
      <w:r>
        <w:rPr>
          <w:rFonts w:hint="eastAsia" w:ascii="黑体" w:hAnsi="黑体" w:eastAsia="黑体" w:cs="黑体"/>
          <w:b/>
          <w:bCs/>
          <w:color w:val="000000"/>
          <w:sz w:val="30"/>
          <w:szCs w:val="30"/>
        </w:rPr>
        <w:t>8.2 前端技术</w:t>
      </w:r>
    </w:p>
    <w:p w14:paraId="3EF7509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tLeast"/>
        <w:ind w:left="0" w:leftChars="0" w:firstLine="480" w:firstLineChars="200"/>
        <w:textAlignment w:val="auto"/>
        <w:rPr>
          <w:rFonts w:hint="eastAsia" w:ascii="宋体" w:hAnsi="宋体" w:eastAsia="宋体" w:cs="宋体"/>
          <w:b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sz w:val="24"/>
          <w:szCs w:val="24"/>
        </w:rPr>
        <w:t>HTML：搭建完整网页结构及各章节页面。</w:t>
      </w:r>
    </w:p>
    <w:p w14:paraId="6430EA8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tLeast"/>
        <w:ind w:left="0" w:leftChars="0" w:firstLine="480" w:firstLineChars="200"/>
        <w:textAlignment w:val="auto"/>
        <w:rPr>
          <w:rFonts w:hint="eastAsia" w:ascii="宋体" w:hAnsi="宋体" w:eastAsia="宋体" w:cs="宋体"/>
          <w:b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sz w:val="24"/>
          <w:szCs w:val="24"/>
        </w:rPr>
        <w:t>CSS：负责页面布局、色彩体系、字体、基础动画、响应式设计。</w:t>
      </w:r>
    </w:p>
    <w:p w14:paraId="1F3A5FE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tLeast"/>
        <w:ind w:left="0" w:leftChars="0" w:firstLine="480" w:firstLineChars="200"/>
        <w:textAlignment w:val="auto"/>
        <w:rPr>
          <w:rFonts w:hint="eastAsia" w:ascii="宋体" w:hAnsi="宋体" w:eastAsia="宋体" w:cs="宋体"/>
          <w:b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sz w:val="24"/>
          <w:szCs w:val="24"/>
        </w:rPr>
        <w:t>JavaScript：负责时间轴拖拽、页面切换、点击交互、“国”字拆解、印刷复制、字符输入、数据转换、AI 交互、动画逻辑。</w:t>
      </w:r>
    </w:p>
    <w:p w14:paraId="125DCE5D">
      <w:pPr>
        <w:pStyle w:val="4"/>
        <w:spacing w:before="200" w:after="100"/>
        <w:rPr>
          <w:rFonts w:hint="eastAsia" w:ascii="黑体" w:hAnsi="黑体" w:eastAsia="黑体" w:cs="黑体"/>
          <w:b/>
          <w:bCs/>
          <w:color w:val="000000"/>
          <w:sz w:val="30"/>
          <w:szCs w:val="30"/>
        </w:rPr>
      </w:pPr>
      <w:r>
        <w:rPr>
          <w:rFonts w:hint="eastAsia" w:ascii="黑体" w:hAnsi="黑体" w:eastAsia="黑体" w:cs="黑体"/>
          <w:b/>
          <w:bCs/>
          <w:color w:val="000000"/>
          <w:sz w:val="30"/>
          <w:szCs w:val="30"/>
        </w:rPr>
        <w:t>8.3 动画技术</w:t>
      </w:r>
    </w:p>
    <w:p w14:paraId="3F152E7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tLeast"/>
        <w:ind w:left="0" w:leftChars="0" w:firstLine="480" w:firstLineChars="200"/>
        <w:textAlignment w:val="auto"/>
        <w:rPr>
          <w:rFonts w:hint="eastAsia" w:ascii="宋体" w:hAnsi="宋体" w:eastAsia="宋体" w:cs="宋体"/>
          <w:b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sz w:val="24"/>
          <w:szCs w:val="24"/>
        </w:rPr>
        <w:t>开场动画可以根据实际开发条件采用：CSS Animation、JavaScript、GSAP、SVG、Canvas。</w:t>
      </w:r>
    </w:p>
    <w:p w14:paraId="6D6397C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tLeast"/>
        <w:ind w:left="0" w:leftChars="0" w:firstLine="480" w:firstLineChars="200"/>
        <w:textAlignment w:val="auto"/>
        <w:rPr>
          <w:rFonts w:hint="eastAsia" w:ascii="宋体" w:hAnsi="宋体" w:eastAsia="宋体" w:cs="宋体"/>
          <w:b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sz w:val="24"/>
          <w:szCs w:val="24"/>
        </w:rPr>
        <w:t>重点实现：“國”字出现 → 文字洪流生成 → 信息汇聚 → 《一字千年》出现 → “国”字进入正文。</w:t>
      </w:r>
    </w:p>
    <w:p w14:paraId="7B60A43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tLeast"/>
        <w:ind w:left="0" w:leftChars="0" w:firstLine="480" w:firstLineChars="200"/>
        <w:textAlignment w:val="auto"/>
        <w:rPr>
          <w:rFonts w:hint="eastAsia" w:ascii="宋体" w:hAnsi="宋体" w:eastAsia="宋体" w:cs="宋体"/>
          <w:b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sz w:val="24"/>
          <w:szCs w:val="24"/>
        </w:rPr>
        <w:t>同时实现：“国”字拆解、粒子聚合、粒子消散、大量文字复制、数据流、二进制流、芯片电路、AI 粒子空间。</w:t>
      </w:r>
    </w:p>
    <w:p w14:paraId="07F8D03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tLeast"/>
        <w:ind w:left="0" w:leftChars="0" w:firstLine="480" w:firstLineChars="200"/>
        <w:textAlignment w:val="auto"/>
        <w:rPr>
          <w:rFonts w:hint="eastAsia" w:ascii="宋体" w:hAnsi="宋体" w:eastAsia="宋体" w:cs="宋体"/>
          <w:b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sz w:val="24"/>
          <w:szCs w:val="24"/>
        </w:rPr>
        <w:t>如果使用现有开场动画视频作为素材，应保证其与网页正文无缝衔接；如果网页生成环境无法直接调用视频，则使用 Canvas / SVG / CSS / JavaScript 尽可能重构相同视觉语言。</w:t>
      </w:r>
    </w:p>
    <w:p w14:paraId="0E28D34B">
      <w:pPr>
        <w:pStyle w:val="4"/>
        <w:spacing w:before="200" w:after="100"/>
        <w:rPr>
          <w:rFonts w:hint="eastAsia" w:ascii="微软雅黑" w:hAnsi="微软雅黑" w:eastAsia="微软雅黑" w:cs="微软雅黑"/>
          <w:color w:val="000000"/>
        </w:rPr>
      </w:pPr>
      <w:r>
        <w:rPr>
          <w:rFonts w:hint="eastAsia" w:ascii="黑体" w:hAnsi="黑体" w:eastAsia="黑体" w:cs="黑体"/>
          <w:b/>
          <w:bCs/>
          <w:color w:val="000000"/>
          <w:sz w:val="30"/>
          <w:szCs w:val="30"/>
        </w:rPr>
        <w:t>8.4 数据可视化</w:t>
      </w:r>
    </w:p>
    <w:p w14:paraId="22273BE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tLeast"/>
        <w:ind w:left="0" w:leftChars="0" w:firstLine="480" w:firstLineChars="200"/>
        <w:textAlignment w:val="auto"/>
        <w:rPr>
          <w:rFonts w:hint="eastAsia" w:ascii="宋体" w:hAnsi="宋体" w:eastAsia="宋体" w:cs="宋体"/>
          <w:b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sz w:val="24"/>
          <w:szCs w:val="24"/>
        </w:rPr>
        <w:t>重点实现：“国” → 字符信息 → 编码 → 二进制 → 芯片 的可视化转换。所有数据变化均通过动画展示，而非单纯显示文字结果。</w:t>
      </w:r>
    </w:p>
    <w:p w14:paraId="4016B45C">
      <w:pPr>
        <w:pStyle w:val="4"/>
        <w:spacing w:before="200" w:after="100"/>
        <w:rPr>
          <w:rFonts w:hint="eastAsia" w:ascii="黑体" w:hAnsi="黑体" w:eastAsia="黑体" w:cs="黑体"/>
          <w:b/>
          <w:bCs/>
          <w:color w:val="000000"/>
          <w:sz w:val="30"/>
          <w:szCs w:val="30"/>
        </w:rPr>
      </w:pPr>
      <w:r>
        <w:rPr>
          <w:rFonts w:hint="eastAsia" w:ascii="黑体" w:hAnsi="黑体" w:eastAsia="黑体" w:cs="黑体"/>
          <w:b/>
          <w:bCs/>
          <w:color w:val="000000"/>
          <w:sz w:val="30"/>
          <w:szCs w:val="30"/>
        </w:rPr>
        <w:t>8.5 AI 技术</w:t>
      </w:r>
    </w:p>
    <w:p w14:paraId="6294EBC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tLeast"/>
        <w:ind w:left="0" w:leftChars="0" w:firstLine="480" w:firstLineChars="200"/>
        <w:textAlignment w:val="auto"/>
        <w:rPr>
          <w:rFonts w:hint="eastAsia" w:ascii="宋体" w:hAnsi="宋体" w:eastAsia="宋体" w:cs="宋体"/>
          <w:b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sz w:val="24"/>
          <w:szCs w:val="24"/>
        </w:rPr>
        <w:t>调用 AI 接口完成用户输入汉字后的：字义分析、文化联想、意象描述、当代解释。</w:t>
      </w:r>
    </w:p>
    <w:p w14:paraId="5F0730E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tLeast"/>
        <w:ind w:left="0" w:leftChars="0" w:firstLine="480" w:firstLineChars="200"/>
        <w:textAlignment w:val="auto"/>
        <w:rPr>
          <w:rFonts w:hint="eastAsia" w:ascii="宋体" w:hAnsi="宋体" w:eastAsia="宋体" w:cs="宋体"/>
          <w:b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sz w:val="24"/>
          <w:szCs w:val="24"/>
        </w:rPr>
        <w:t>AI 仅作为交互辅助。历史文案、叙事框架和作品核心创意由团队人工整理。</w:t>
      </w:r>
    </w:p>
    <w:p w14:paraId="585D16D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tLeast"/>
        <w:ind w:left="0" w:leftChars="0" w:firstLine="480" w:firstLineChars="200"/>
        <w:textAlignment w:val="auto"/>
        <w:rPr>
          <w:rFonts w:hint="eastAsia" w:ascii="宋体" w:hAnsi="宋体" w:eastAsia="宋体" w:cs="宋体"/>
          <w:b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sz w:val="24"/>
          <w:szCs w:val="24"/>
        </w:rPr>
        <w:t>完整留存：AI 使用记录、Prompt 记录、AI 输出记录。明确区分人工原创内容与 AI 辅助内容。</w:t>
      </w:r>
    </w:p>
    <w:p w14:paraId="1486E028">
      <w:pPr>
        <w:pStyle w:val="4"/>
        <w:spacing w:before="200" w:after="100"/>
        <w:rPr>
          <w:rFonts w:hint="eastAsia" w:ascii="黑体" w:hAnsi="黑体" w:eastAsia="黑体" w:cs="黑体"/>
          <w:b/>
          <w:bCs/>
          <w:color w:val="000000"/>
          <w:sz w:val="30"/>
          <w:szCs w:val="30"/>
        </w:rPr>
      </w:pPr>
      <w:r>
        <w:rPr>
          <w:rFonts w:hint="eastAsia" w:ascii="黑体" w:hAnsi="黑体" w:eastAsia="黑体" w:cs="黑体"/>
          <w:b/>
          <w:bCs/>
          <w:color w:val="000000"/>
          <w:sz w:val="30"/>
          <w:szCs w:val="30"/>
        </w:rPr>
        <w:t>8.6 部署方式</w:t>
      </w:r>
    </w:p>
    <w:p w14:paraId="15B4D49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tLeast"/>
        <w:ind w:left="0" w:leftChars="0" w:firstLine="480" w:firstLineChars="200"/>
        <w:textAlignment w:val="auto"/>
        <w:rPr>
          <w:rFonts w:hint="eastAsia" w:ascii="宋体" w:hAnsi="宋体" w:eastAsia="宋体" w:cs="宋体"/>
          <w:b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sz w:val="24"/>
          <w:szCs w:val="24"/>
        </w:rPr>
        <w:t>网页打包后支持：本地浏览器运行、静态网页托管、主流电脑浏览器访问。</w:t>
      </w:r>
    </w:p>
    <w:p w14:paraId="61DA037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tLeast"/>
        <w:ind w:left="0" w:leftChars="0" w:firstLine="480" w:firstLineChars="200"/>
        <w:textAlignment w:val="auto"/>
        <w:rPr>
          <w:rFonts w:hint="eastAsia" w:ascii="宋体" w:hAnsi="宋体" w:eastAsia="宋体" w:cs="宋体"/>
          <w:b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sz w:val="24"/>
          <w:szCs w:val="24"/>
        </w:rPr>
        <w:t>核心功能：开场动画、七章节页面、时间轴、“国”字拆解、印刷复制、编码转换、AI 基础交互。</w:t>
      </w:r>
    </w:p>
    <w:p w14:paraId="21D80AE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tLeast"/>
        <w:ind w:left="0" w:leftChars="0" w:firstLine="480" w:firstLineChars="200"/>
        <w:textAlignment w:val="auto"/>
        <w:rPr>
          <w:rFonts w:hint="eastAsia" w:ascii="宋体" w:hAnsi="宋体" w:eastAsia="宋体" w:cs="宋体"/>
          <w:b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sz w:val="24"/>
          <w:szCs w:val="24"/>
        </w:rPr>
        <w:t>拓展功能：更多粒子效果、更丰富音效、更细腻的时间轴动画、移动端适配、更多可探索信息节点。</w:t>
      </w:r>
    </w:p>
    <w:p w14:paraId="20AC606B">
      <w:pPr>
        <w:pStyle w:val="3"/>
        <w:spacing w:before="300" w:after="200" w:line="240" w:lineRule="auto"/>
        <w:ind w:left="0" w:leftChars="0" w:right="0" w:rightChars="0"/>
        <w:rPr>
          <w:rFonts w:hint="eastAsia" w:ascii="黑体" w:hAnsi="黑体" w:eastAsia="黑体" w:cs="黑体"/>
          <w:color w:val="000000" w:themeColor="text1"/>
          <w:sz w:val="44"/>
          <w:szCs w:val="44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sz w:val="44"/>
          <w:szCs w:val="44"/>
          <w14:textFill>
            <w14:solidFill>
              <w14:schemeClr w14:val="tx1"/>
            </w14:solidFill>
          </w14:textFill>
        </w:rPr>
        <w:t>九、作品创新点</w:t>
      </w:r>
    </w:p>
    <w:p w14:paraId="2E0DECC5">
      <w:pPr>
        <w:pStyle w:val="4"/>
        <w:spacing w:before="200" w:after="100"/>
        <w:rPr>
          <w:rFonts w:hint="eastAsia" w:ascii="黑体" w:hAnsi="黑体" w:eastAsia="黑体" w:cs="黑体"/>
          <w:b/>
          <w:bCs/>
          <w:color w:val="000000"/>
          <w:sz w:val="30"/>
          <w:szCs w:val="30"/>
        </w:rPr>
      </w:pPr>
      <w:r>
        <w:rPr>
          <w:rFonts w:hint="eastAsia" w:ascii="黑体" w:hAnsi="黑体" w:eastAsia="黑体" w:cs="黑体"/>
          <w:b/>
          <w:bCs/>
          <w:color w:val="000000"/>
          <w:sz w:val="30"/>
          <w:szCs w:val="30"/>
        </w:rPr>
        <w:t>9.1 叙事创新</w:t>
      </w:r>
    </w:p>
    <w:p w14:paraId="18919C8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tLeast"/>
        <w:ind w:left="0" w:leftChars="0" w:firstLine="480" w:firstLineChars="200"/>
        <w:textAlignment w:val="auto"/>
        <w:rPr>
          <w:rFonts w:hint="eastAsia" w:ascii="宋体" w:hAnsi="宋体" w:eastAsia="宋体" w:cs="宋体"/>
          <w:b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sz w:val="24"/>
          <w:szCs w:val="24"/>
        </w:rPr>
        <w:t>跳出传统历史按照年代罗列事件的科普模式。选择一个具体汉字——“国”——作为叙事主角。让一个字走过竹简、纸张、印刷、电报、计算机、芯片和人工智能。</w:t>
      </w:r>
      <w:bookmarkStart w:id="0" w:name="_GoBack"/>
      <w:bookmarkEnd w:id="0"/>
      <w:r>
        <w:rPr>
          <w:rFonts w:hint="eastAsia" w:ascii="宋体" w:hAnsi="宋体" w:eastAsia="宋体" w:cs="宋体"/>
          <w:b w:val="0"/>
          <w:sz w:val="24"/>
          <w:szCs w:val="24"/>
        </w:rPr>
        <w:t>通过一个字讲述一条完整的信息文明发展链条。</w:t>
      </w:r>
    </w:p>
    <w:p w14:paraId="0F0DF8A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tLeast"/>
        <w:ind w:left="0" w:leftChars="0" w:firstLine="480" w:firstLineChars="200"/>
        <w:textAlignment w:val="auto"/>
        <w:rPr>
          <w:rFonts w:hint="eastAsia" w:ascii="宋体" w:hAnsi="宋体" w:eastAsia="宋体" w:cs="宋体"/>
          <w:b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sz w:val="24"/>
          <w:szCs w:val="24"/>
        </w:rPr>
        <w:t>形成：以小见大，以一字见千年。</w:t>
      </w:r>
    </w:p>
    <w:p w14:paraId="65BC6E8F">
      <w:pPr>
        <w:pStyle w:val="4"/>
        <w:spacing w:before="200" w:after="100"/>
        <w:rPr>
          <w:rFonts w:hint="eastAsia" w:ascii="黑体" w:hAnsi="黑体" w:eastAsia="黑体" w:cs="黑体"/>
          <w:b/>
          <w:bCs/>
          <w:color w:val="000000"/>
          <w:sz w:val="30"/>
          <w:szCs w:val="30"/>
        </w:rPr>
      </w:pPr>
      <w:r>
        <w:rPr>
          <w:rFonts w:hint="eastAsia" w:ascii="黑体" w:hAnsi="黑体" w:eastAsia="黑体" w:cs="黑体"/>
          <w:b/>
          <w:bCs/>
          <w:color w:val="000000"/>
          <w:sz w:val="30"/>
          <w:szCs w:val="30"/>
        </w:rPr>
        <w:t>9.2 交互创新</w:t>
      </w:r>
    </w:p>
    <w:p w14:paraId="482D0A7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tLeast"/>
        <w:ind w:left="0" w:leftChars="0" w:firstLine="480" w:firstLineChars="200"/>
        <w:textAlignment w:val="auto"/>
        <w:rPr>
          <w:rFonts w:hint="eastAsia" w:ascii="宋体" w:hAnsi="宋体" w:eastAsia="宋体" w:cs="宋体"/>
          <w:b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sz w:val="24"/>
          <w:szCs w:val="24"/>
        </w:rPr>
        <w:t>作品不再只是：看动画 + 读文字，而是让用户真正参与。</w:t>
      </w:r>
    </w:p>
    <w:p w14:paraId="530FD0E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tLeast"/>
        <w:ind w:left="0" w:leftChars="0" w:firstLine="480" w:firstLineChars="200"/>
        <w:textAlignment w:val="auto"/>
        <w:rPr>
          <w:rFonts w:hint="eastAsia" w:ascii="宋体" w:hAnsi="宋体" w:eastAsia="宋体" w:cs="宋体"/>
          <w:b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sz w:val="24"/>
          <w:szCs w:val="24"/>
        </w:rPr>
        <w:t>拖拽竹简</w:t>
      </w:r>
    </w:p>
    <w:p w14:paraId="2A25D57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tLeast"/>
        <w:ind w:left="0" w:leftChars="0" w:firstLine="480" w:firstLineChars="200"/>
        <w:textAlignment w:val="auto"/>
        <w:rPr>
          <w:rFonts w:hint="eastAsia" w:ascii="宋体" w:hAnsi="宋体" w:eastAsia="宋体" w:cs="宋体"/>
          <w:b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sz w:val="24"/>
          <w:szCs w:val="24"/>
        </w:rPr>
        <w:t>移动纸张</w:t>
      </w:r>
    </w:p>
    <w:p w14:paraId="6D1A9EE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tLeast"/>
        <w:ind w:left="0" w:leftChars="0" w:firstLine="480" w:firstLineChars="200"/>
        <w:textAlignment w:val="auto"/>
        <w:rPr>
          <w:rFonts w:hint="eastAsia" w:ascii="宋体" w:hAnsi="宋体" w:eastAsia="宋体" w:cs="宋体"/>
          <w:b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sz w:val="24"/>
          <w:szCs w:val="24"/>
        </w:rPr>
        <w:t>点击印刷</w:t>
      </w:r>
    </w:p>
    <w:p w14:paraId="6A012EE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tLeast"/>
        <w:ind w:left="0" w:leftChars="0" w:firstLine="480" w:firstLineChars="200"/>
        <w:textAlignment w:val="auto"/>
        <w:rPr>
          <w:rFonts w:hint="eastAsia" w:ascii="宋体" w:hAnsi="宋体" w:eastAsia="宋体" w:cs="宋体"/>
          <w:b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sz w:val="24"/>
          <w:szCs w:val="24"/>
        </w:rPr>
        <w:t>观察信息传输</w:t>
      </w:r>
    </w:p>
    <w:p w14:paraId="1ED25A9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tLeast"/>
        <w:ind w:left="0" w:leftChars="0" w:firstLine="480" w:firstLineChars="200"/>
        <w:textAlignment w:val="auto"/>
        <w:rPr>
          <w:rFonts w:hint="eastAsia" w:ascii="宋体" w:hAnsi="宋体" w:eastAsia="宋体" w:cs="宋体"/>
          <w:b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sz w:val="24"/>
          <w:szCs w:val="24"/>
        </w:rPr>
        <w:t>操作计算机</w:t>
      </w:r>
    </w:p>
    <w:p w14:paraId="2BFBC69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tLeast"/>
        <w:ind w:left="0" w:leftChars="0" w:firstLine="480" w:firstLineChars="200"/>
        <w:textAlignment w:val="auto"/>
        <w:rPr>
          <w:rFonts w:hint="eastAsia" w:ascii="宋体" w:hAnsi="宋体" w:eastAsia="宋体" w:cs="宋体"/>
          <w:b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sz w:val="24"/>
          <w:szCs w:val="24"/>
        </w:rPr>
        <w:t>拆解“国”字</w:t>
      </w:r>
    </w:p>
    <w:p w14:paraId="53E07D7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tLeast"/>
        <w:ind w:left="0" w:leftChars="0" w:firstLine="480" w:firstLineChars="200"/>
        <w:textAlignment w:val="auto"/>
        <w:rPr>
          <w:rFonts w:hint="eastAsia" w:ascii="宋体" w:hAnsi="宋体" w:eastAsia="宋体" w:cs="宋体"/>
          <w:b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sz w:val="24"/>
          <w:szCs w:val="24"/>
        </w:rPr>
        <w:t>观看“国”转化为二进制</w:t>
      </w:r>
    </w:p>
    <w:p w14:paraId="277F521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tLeast"/>
        <w:ind w:left="0" w:leftChars="0" w:firstLine="480" w:firstLineChars="200"/>
        <w:textAlignment w:val="auto"/>
        <w:rPr>
          <w:rFonts w:hint="eastAsia" w:ascii="宋体" w:hAnsi="宋体" w:eastAsia="宋体" w:cs="宋体"/>
          <w:b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sz w:val="24"/>
          <w:szCs w:val="24"/>
        </w:rPr>
        <w:t>与 AI 进行文字互动</w:t>
      </w:r>
    </w:p>
    <w:p w14:paraId="2E11109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tLeast"/>
        <w:ind w:left="0" w:leftChars="0" w:firstLine="480" w:firstLineChars="200"/>
        <w:textAlignment w:val="auto"/>
        <w:rPr>
          <w:rFonts w:hint="eastAsia" w:ascii="宋体" w:hAnsi="宋体" w:eastAsia="宋体" w:cs="宋体"/>
          <w:b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sz w:val="24"/>
          <w:szCs w:val="24"/>
        </w:rPr>
        <w:t>用户由信息接收者变为历史探索者。</w:t>
      </w:r>
    </w:p>
    <w:p w14:paraId="53561D2F">
      <w:pPr>
        <w:pStyle w:val="4"/>
        <w:spacing w:before="200" w:after="100"/>
        <w:rPr>
          <w:rFonts w:hint="eastAsia" w:ascii="黑体" w:hAnsi="黑体" w:eastAsia="黑体" w:cs="黑体"/>
          <w:b/>
          <w:bCs/>
          <w:color w:val="000000"/>
          <w:sz w:val="30"/>
          <w:szCs w:val="30"/>
        </w:rPr>
      </w:pPr>
      <w:r>
        <w:rPr>
          <w:rFonts w:hint="eastAsia" w:ascii="黑体" w:hAnsi="黑体" w:eastAsia="黑体" w:cs="黑体"/>
          <w:b/>
          <w:bCs/>
          <w:color w:val="000000"/>
          <w:sz w:val="30"/>
          <w:szCs w:val="30"/>
        </w:rPr>
        <w:t>9.3 视觉创新</w:t>
      </w:r>
    </w:p>
    <w:p w14:paraId="0D8EFF6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tLeast"/>
        <w:ind w:left="0" w:leftChars="0" w:firstLine="480" w:firstLineChars="200"/>
        <w:textAlignment w:val="auto"/>
        <w:rPr>
          <w:rFonts w:hint="eastAsia" w:ascii="宋体" w:hAnsi="宋体" w:eastAsia="宋体" w:cs="宋体"/>
          <w:b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sz w:val="24"/>
          <w:szCs w:val="24"/>
        </w:rPr>
        <w:t>实现完整连续的视觉叙事。</w:t>
      </w:r>
    </w:p>
    <w:p w14:paraId="7FFEE86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tLeast"/>
        <w:ind w:left="0" w:leftChars="0" w:firstLine="480" w:firstLineChars="200"/>
        <w:textAlignment w:val="auto"/>
        <w:rPr>
          <w:rFonts w:hint="eastAsia" w:ascii="宋体" w:hAnsi="宋体" w:eastAsia="宋体" w:cs="宋体"/>
          <w:b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sz w:val="24"/>
          <w:szCs w:val="24"/>
        </w:rPr>
        <w:t xml:space="preserve">竹简  </w:t>
      </w:r>
      <w:r>
        <w:rPr>
          <w:rFonts w:hint="eastAsia" w:ascii="宋体" w:hAnsi="宋体" w:eastAsia="宋体" w:cs="宋体"/>
          <w:b w:val="0"/>
          <w:sz w:val="24"/>
          <w:szCs w:val="24"/>
          <w:lang w:eastAsia="zh"/>
        </w:rPr>
        <w:t>→</w:t>
      </w:r>
      <w:r>
        <w:rPr>
          <w:rFonts w:hint="eastAsia" w:ascii="宋体" w:hAnsi="宋体" w:eastAsia="宋体" w:cs="宋体"/>
          <w:b w:val="0"/>
          <w:sz w:val="24"/>
          <w:szCs w:val="24"/>
        </w:rPr>
        <w:t xml:space="preserve">  纸张  </w:t>
      </w:r>
      <w:r>
        <w:rPr>
          <w:rFonts w:hint="eastAsia" w:ascii="宋体" w:hAnsi="宋体" w:eastAsia="宋体" w:cs="宋体"/>
          <w:b w:val="0"/>
          <w:sz w:val="24"/>
          <w:szCs w:val="24"/>
          <w:lang w:eastAsia="zh"/>
        </w:rPr>
        <w:t>→</w:t>
      </w:r>
      <w:r>
        <w:rPr>
          <w:rFonts w:hint="eastAsia" w:ascii="宋体" w:hAnsi="宋体" w:eastAsia="宋体" w:cs="宋体"/>
          <w:b w:val="0"/>
          <w:sz w:val="24"/>
          <w:szCs w:val="24"/>
        </w:rPr>
        <w:t xml:space="preserve">  印刷  </w:t>
      </w:r>
      <w:r>
        <w:rPr>
          <w:rFonts w:hint="eastAsia" w:ascii="宋体" w:hAnsi="宋体" w:eastAsia="宋体" w:cs="宋体"/>
          <w:b w:val="0"/>
          <w:sz w:val="24"/>
          <w:szCs w:val="24"/>
          <w:lang w:eastAsia="zh"/>
        </w:rPr>
        <w:t>→</w:t>
      </w:r>
      <w:r>
        <w:rPr>
          <w:rFonts w:hint="eastAsia" w:ascii="宋体" w:hAnsi="宋体" w:eastAsia="宋体" w:cs="宋体"/>
          <w:b w:val="0"/>
          <w:sz w:val="24"/>
          <w:szCs w:val="24"/>
        </w:rPr>
        <w:t xml:space="preserve">  电信线路  </w:t>
      </w:r>
      <w:r>
        <w:rPr>
          <w:rFonts w:hint="eastAsia" w:ascii="宋体" w:hAnsi="宋体" w:eastAsia="宋体" w:cs="宋体"/>
          <w:b w:val="0"/>
          <w:sz w:val="24"/>
          <w:szCs w:val="24"/>
          <w:lang w:eastAsia="zh"/>
        </w:rPr>
        <w:t>→</w:t>
      </w:r>
      <w:r>
        <w:rPr>
          <w:rFonts w:hint="eastAsia" w:ascii="宋体" w:hAnsi="宋体" w:eastAsia="宋体" w:cs="宋体"/>
          <w:b w:val="0"/>
          <w:sz w:val="24"/>
          <w:szCs w:val="24"/>
        </w:rPr>
        <w:t xml:space="preserve">  计算机  </w:t>
      </w:r>
      <w:r>
        <w:rPr>
          <w:rFonts w:hint="eastAsia" w:ascii="宋体" w:hAnsi="宋体" w:eastAsia="宋体" w:cs="宋体"/>
          <w:b w:val="0"/>
          <w:sz w:val="24"/>
          <w:szCs w:val="24"/>
          <w:lang w:eastAsia="zh"/>
        </w:rPr>
        <w:t>→</w:t>
      </w:r>
      <w:r>
        <w:rPr>
          <w:rFonts w:hint="eastAsia" w:ascii="宋体" w:hAnsi="宋体" w:eastAsia="宋体" w:cs="宋体"/>
          <w:b w:val="0"/>
          <w:sz w:val="24"/>
          <w:szCs w:val="24"/>
        </w:rPr>
        <w:t xml:space="preserve">  芯片  </w:t>
      </w:r>
      <w:r>
        <w:rPr>
          <w:rFonts w:hint="eastAsia" w:ascii="宋体" w:hAnsi="宋体" w:eastAsia="宋体" w:cs="宋体"/>
          <w:b w:val="0"/>
          <w:sz w:val="24"/>
          <w:szCs w:val="24"/>
          <w:lang w:eastAsia="zh"/>
        </w:rPr>
        <w:t>→</w:t>
      </w:r>
      <w:r>
        <w:rPr>
          <w:rFonts w:hint="eastAsia" w:ascii="宋体" w:hAnsi="宋体" w:eastAsia="宋体" w:cs="宋体"/>
          <w:b w:val="0"/>
          <w:sz w:val="24"/>
          <w:szCs w:val="24"/>
        </w:rPr>
        <w:t xml:space="preserve">  AI 数据空间</w:t>
      </w:r>
    </w:p>
    <w:p w14:paraId="67729F7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tLeast"/>
        <w:ind w:left="0" w:leftChars="0" w:firstLine="480" w:firstLineChars="200"/>
        <w:textAlignment w:val="auto"/>
        <w:rPr>
          <w:rFonts w:hint="eastAsia" w:ascii="宋体" w:hAnsi="宋体" w:eastAsia="宋体" w:cs="宋体"/>
          <w:b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sz w:val="24"/>
          <w:szCs w:val="24"/>
        </w:rPr>
        <w:t>实体材料逐步转化为数字粒子。视觉本身就是信息技术发展的隐喻。</w:t>
      </w:r>
    </w:p>
    <w:p w14:paraId="03CC5E5F">
      <w:pPr>
        <w:pStyle w:val="4"/>
        <w:spacing w:before="200" w:after="100"/>
        <w:rPr>
          <w:rFonts w:hint="eastAsia" w:ascii="黑体" w:hAnsi="黑体" w:eastAsia="黑体" w:cs="黑体"/>
          <w:b/>
          <w:bCs/>
          <w:color w:val="000000"/>
          <w:sz w:val="30"/>
          <w:szCs w:val="30"/>
        </w:rPr>
      </w:pPr>
      <w:r>
        <w:rPr>
          <w:rFonts w:hint="eastAsia" w:ascii="黑体" w:hAnsi="黑体" w:eastAsia="黑体" w:cs="黑体"/>
          <w:b/>
          <w:bCs/>
          <w:color w:val="000000"/>
          <w:sz w:val="30"/>
          <w:szCs w:val="30"/>
        </w:rPr>
        <w:t>9.4 技术融合创新</w:t>
      </w:r>
    </w:p>
    <w:p w14:paraId="54E037A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tLeast"/>
        <w:ind w:left="0" w:leftChars="0" w:firstLine="480" w:firstLineChars="200"/>
        <w:textAlignment w:val="auto"/>
        <w:rPr>
          <w:rFonts w:hint="eastAsia" w:ascii="宋体" w:hAnsi="宋体" w:eastAsia="宋体" w:cs="宋体"/>
          <w:b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sz w:val="24"/>
          <w:szCs w:val="24"/>
        </w:rPr>
        <w:t>将：汉字文化 + 历史叙事 + 网页交互 + 数据可视化 + AI 融合为一个完整作品。</w:t>
      </w:r>
    </w:p>
    <w:p w14:paraId="74DE32C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tLeast"/>
        <w:ind w:left="0" w:leftChars="0" w:firstLine="480" w:firstLineChars="200"/>
        <w:textAlignment w:val="auto"/>
        <w:rPr>
          <w:rFonts w:hint="eastAsia" w:ascii="宋体" w:hAnsi="宋体" w:eastAsia="宋体" w:cs="宋体"/>
          <w:b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sz w:val="24"/>
          <w:szCs w:val="24"/>
        </w:rPr>
        <w:t>AI 不只是装饰，而是作品最后一个信息时代节点。</w:t>
      </w:r>
    </w:p>
    <w:p w14:paraId="4C7A7F1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tLeast"/>
        <w:ind w:left="0" w:leftChars="0" w:firstLine="480" w:firstLineChars="200"/>
        <w:textAlignment w:val="auto"/>
        <w:rPr>
          <w:rFonts w:hint="eastAsia" w:ascii="宋体" w:hAnsi="宋体" w:eastAsia="宋体" w:cs="宋体"/>
          <w:b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sz w:val="24"/>
          <w:szCs w:val="24"/>
        </w:rPr>
        <w:t>形成完整闭环：文字 → 载体 → 传播 → 编码 → 数据 → 算力 → AI → 文明。</w:t>
      </w:r>
    </w:p>
    <w:p w14:paraId="7EFECDED">
      <w:pPr>
        <w:pStyle w:val="3"/>
        <w:spacing w:before="300" w:after="200" w:line="240" w:lineRule="auto"/>
        <w:ind w:left="0" w:leftChars="0" w:right="0" w:rightChars="0"/>
        <w:rPr>
          <w:rFonts w:hint="eastAsia" w:ascii="黑体" w:hAnsi="黑体" w:eastAsia="黑体" w:cs="黑体"/>
          <w:color w:val="000000" w:themeColor="text1"/>
          <w:sz w:val="44"/>
          <w:szCs w:val="44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sz w:val="44"/>
          <w:szCs w:val="44"/>
          <w14:textFill>
            <w14:solidFill>
              <w14:schemeClr w14:val="tx1"/>
            </w14:solidFill>
          </w14:textFill>
        </w:rPr>
        <w:t>十、用户分析与传播</w:t>
      </w:r>
    </w:p>
    <w:p w14:paraId="0BF379A0">
      <w:pPr>
        <w:pStyle w:val="4"/>
        <w:spacing w:before="200" w:after="100"/>
        <w:rPr>
          <w:rFonts w:hint="eastAsia" w:ascii="黑体" w:hAnsi="黑体" w:eastAsia="黑体" w:cs="黑体"/>
          <w:b/>
          <w:bCs/>
          <w:color w:val="000000"/>
          <w:sz w:val="30"/>
          <w:szCs w:val="30"/>
        </w:rPr>
      </w:pPr>
      <w:r>
        <w:rPr>
          <w:rFonts w:hint="eastAsia" w:ascii="黑体" w:hAnsi="黑体" w:eastAsia="黑体" w:cs="黑体"/>
          <w:b/>
          <w:bCs/>
          <w:color w:val="000000"/>
          <w:sz w:val="30"/>
          <w:szCs w:val="30"/>
        </w:rPr>
        <w:t>10.1 目标用户</w:t>
      </w:r>
    </w:p>
    <w:p w14:paraId="228E2D2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tLeast"/>
        <w:ind w:left="0" w:leftChars="0" w:firstLine="480" w:firstLineChars="200"/>
        <w:textAlignment w:val="auto"/>
        <w:rPr>
          <w:rFonts w:hint="eastAsia" w:ascii="宋体" w:hAnsi="宋体" w:eastAsia="宋体" w:cs="宋体"/>
          <w:b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sz w:val="24"/>
          <w:szCs w:val="24"/>
        </w:rPr>
        <w:t>核心群体：青年学生、数字媒体爱好者。</w:t>
      </w:r>
    </w:p>
    <w:p w14:paraId="2826745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tLeast"/>
        <w:ind w:left="0" w:leftChars="0" w:firstLine="480" w:firstLineChars="200"/>
        <w:textAlignment w:val="auto"/>
        <w:rPr>
          <w:rFonts w:hint="eastAsia" w:ascii="宋体" w:hAnsi="宋体" w:eastAsia="宋体" w:cs="宋体"/>
          <w:b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sz w:val="24"/>
          <w:szCs w:val="24"/>
        </w:rPr>
        <w:t>次要群体：热爱中华传统文化的互联网用户。</w:t>
      </w:r>
    </w:p>
    <w:p w14:paraId="7F2E988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tLeast"/>
        <w:ind w:left="0" w:leftChars="0" w:firstLine="480" w:firstLineChars="200"/>
        <w:textAlignment w:val="auto"/>
        <w:rPr>
          <w:rFonts w:hint="eastAsia" w:ascii="宋体" w:hAnsi="宋体" w:eastAsia="宋体" w:cs="宋体"/>
          <w:b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sz w:val="24"/>
          <w:szCs w:val="24"/>
        </w:rPr>
        <w:t>泛用户：对历史、科技发展和人工智能感兴趣的网页浏览者。</w:t>
      </w:r>
    </w:p>
    <w:p w14:paraId="438BC023">
      <w:pPr>
        <w:pStyle w:val="4"/>
        <w:spacing w:before="200" w:after="100"/>
        <w:rPr>
          <w:rFonts w:hint="eastAsia" w:ascii="黑体" w:hAnsi="黑体" w:eastAsia="黑体" w:cs="黑体"/>
          <w:b/>
          <w:bCs/>
          <w:color w:val="000000"/>
          <w:sz w:val="30"/>
          <w:szCs w:val="30"/>
        </w:rPr>
      </w:pPr>
      <w:r>
        <w:rPr>
          <w:rFonts w:hint="eastAsia" w:ascii="黑体" w:hAnsi="黑体" w:eastAsia="黑体" w:cs="黑体"/>
          <w:b/>
          <w:bCs/>
          <w:color w:val="000000"/>
          <w:sz w:val="30"/>
          <w:szCs w:val="30"/>
        </w:rPr>
        <w:t>10.2 用户需求</w:t>
      </w:r>
    </w:p>
    <w:p w14:paraId="50914069">
      <w:pPr>
        <w:pStyle w:val="16"/>
        <w:rPr>
          <w:rFonts w:hint="eastAsia" w:ascii="宋体" w:hAnsi="宋体" w:eastAsia="宋体" w:cs="宋体"/>
          <w:b w:val="0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b w:val="0"/>
          <w:sz w:val="24"/>
          <w:szCs w:val="24"/>
          <w:lang w:val="en-US" w:eastAsia="en-US" w:bidi="ar-SA"/>
        </w:rPr>
        <w:t>用轻松、有趣的方式了解传统文化；</w:t>
      </w:r>
    </w:p>
    <w:p w14:paraId="5DECA64B">
      <w:pPr>
        <w:pStyle w:val="16"/>
        <w:rPr>
          <w:rFonts w:hint="eastAsia" w:ascii="宋体" w:hAnsi="宋体" w:eastAsia="宋体" w:cs="宋体"/>
          <w:b w:val="0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b w:val="0"/>
          <w:sz w:val="24"/>
          <w:szCs w:val="24"/>
          <w:lang w:val="en-US" w:eastAsia="en-US" w:bidi="ar-SA"/>
        </w:rPr>
        <w:t>避免枯燥的大段文字；</w:t>
      </w:r>
    </w:p>
    <w:p w14:paraId="14EBABB8">
      <w:pPr>
        <w:pStyle w:val="16"/>
        <w:rPr>
          <w:rFonts w:hint="eastAsia" w:ascii="宋体" w:hAnsi="宋体" w:eastAsia="宋体" w:cs="宋体"/>
          <w:b w:val="0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b w:val="0"/>
          <w:sz w:val="24"/>
          <w:szCs w:val="24"/>
          <w:lang w:val="en-US" w:eastAsia="en-US" w:bidi="ar-SA"/>
        </w:rPr>
        <w:t>获得新颖的交互体验；</w:t>
      </w:r>
    </w:p>
    <w:p w14:paraId="7DC444EC">
      <w:pPr>
        <w:pStyle w:val="16"/>
        <w:rPr>
          <w:rFonts w:hint="eastAsia" w:ascii="宋体" w:hAnsi="宋体" w:eastAsia="宋体" w:cs="宋体"/>
          <w:b w:val="0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b w:val="0"/>
          <w:sz w:val="24"/>
          <w:szCs w:val="24"/>
          <w:lang w:val="en-US" w:eastAsia="en-US" w:bidi="ar-SA"/>
        </w:rPr>
        <w:t>体验沉浸式历史叙事；</w:t>
      </w:r>
    </w:p>
    <w:p w14:paraId="53891CBA">
      <w:pPr>
        <w:pStyle w:val="16"/>
        <w:rPr>
          <w:rFonts w:hint="eastAsia" w:ascii="宋体" w:hAnsi="宋体" w:eastAsia="宋体" w:cs="宋体"/>
          <w:b w:val="0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b w:val="0"/>
          <w:sz w:val="24"/>
          <w:szCs w:val="24"/>
          <w:lang w:val="en-US" w:eastAsia="en-US" w:bidi="ar-SA"/>
        </w:rPr>
        <w:t>理解传统文化与现代科技之间的联系；</w:t>
      </w:r>
    </w:p>
    <w:p w14:paraId="61915BAB">
      <w:pPr>
        <w:pStyle w:val="16"/>
      </w:pPr>
      <w:r>
        <w:rPr>
          <w:rFonts w:hint="eastAsia" w:ascii="宋体" w:hAnsi="宋体" w:eastAsia="宋体" w:cs="宋体"/>
          <w:b w:val="0"/>
          <w:sz w:val="24"/>
          <w:szCs w:val="24"/>
          <w:lang w:val="en-US" w:eastAsia="en-US" w:bidi="ar-SA"/>
        </w:rPr>
        <w:t>在体验之后产生关于文字、信息和文明的思考。</w:t>
      </w:r>
    </w:p>
    <w:p w14:paraId="4F7EC4B5">
      <w:pPr>
        <w:pStyle w:val="4"/>
        <w:spacing w:before="200" w:after="100"/>
        <w:rPr>
          <w:rFonts w:hint="eastAsia" w:ascii="黑体" w:hAnsi="黑体" w:eastAsia="黑体" w:cs="黑体"/>
          <w:b/>
          <w:bCs/>
          <w:color w:val="000000"/>
          <w:sz w:val="30"/>
          <w:szCs w:val="30"/>
        </w:rPr>
      </w:pPr>
      <w:r>
        <w:rPr>
          <w:rFonts w:hint="eastAsia" w:ascii="黑体" w:hAnsi="黑体" w:eastAsia="黑体" w:cs="黑体"/>
          <w:b/>
          <w:bCs/>
          <w:color w:val="000000"/>
          <w:sz w:val="30"/>
          <w:szCs w:val="30"/>
        </w:rPr>
        <w:t>10.3 用户体验路径</w:t>
      </w:r>
    </w:p>
    <w:p w14:paraId="73508CD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tLeast"/>
        <w:ind w:left="0" w:leftChars="0" w:firstLine="480" w:firstLineChars="200"/>
        <w:textAlignment w:val="auto"/>
        <w:rPr>
          <w:rFonts w:hint="eastAsia" w:ascii="宋体" w:hAnsi="宋体" w:eastAsia="宋体" w:cs="宋体"/>
          <w:b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sz w:val="24"/>
          <w:szCs w:val="24"/>
        </w:rPr>
        <w:t xml:space="preserve">开场动画  </w:t>
      </w:r>
      <w:r>
        <w:rPr>
          <w:rFonts w:hint="eastAsia" w:ascii="宋体" w:hAnsi="宋体" w:eastAsia="宋体" w:cs="宋体"/>
          <w:b w:val="0"/>
          <w:sz w:val="24"/>
          <w:szCs w:val="24"/>
          <w:lang w:eastAsia="zh"/>
        </w:rPr>
        <w:t>→</w:t>
      </w:r>
      <w:r>
        <w:rPr>
          <w:rFonts w:hint="eastAsia" w:ascii="宋体" w:hAnsi="宋体" w:eastAsia="宋体" w:cs="宋体"/>
          <w:b w:val="0"/>
          <w:sz w:val="24"/>
          <w:szCs w:val="24"/>
        </w:rPr>
        <w:t xml:space="preserve">  “一字千年”  </w:t>
      </w:r>
      <w:r>
        <w:rPr>
          <w:rFonts w:hint="eastAsia" w:ascii="宋体" w:hAnsi="宋体" w:eastAsia="宋体" w:cs="宋体"/>
          <w:b w:val="0"/>
          <w:sz w:val="24"/>
          <w:szCs w:val="24"/>
          <w:lang w:eastAsia="zh"/>
        </w:rPr>
        <w:t>→</w:t>
      </w:r>
      <w:r>
        <w:rPr>
          <w:rFonts w:hint="eastAsia" w:ascii="宋体" w:hAnsi="宋体" w:eastAsia="宋体" w:cs="宋体"/>
          <w:b w:val="0"/>
          <w:sz w:val="24"/>
          <w:szCs w:val="24"/>
        </w:rPr>
        <w:t xml:space="preserve">  “国”字出现  </w:t>
      </w:r>
      <w:r>
        <w:rPr>
          <w:rFonts w:hint="eastAsia" w:ascii="宋体" w:hAnsi="宋体" w:eastAsia="宋体" w:cs="宋体"/>
          <w:b w:val="0"/>
          <w:sz w:val="24"/>
          <w:szCs w:val="24"/>
          <w:lang w:eastAsia="zh"/>
        </w:rPr>
        <w:t>→</w:t>
      </w:r>
      <w:r>
        <w:rPr>
          <w:rFonts w:hint="eastAsia" w:ascii="宋体" w:hAnsi="宋体" w:eastAsia="宋体" w:cs="宋体"/>
          <w:b w:val="0"/>
          <w:sz w:val="24"/>
          <w:szCs w:val="24"/>
        </w:rPr>
        <w:t xml:space="preserve">  序章  </w:t>
      </w:r>
      <w:r>
        <w:rPr>
          <w:rFonts w:hint="eastAsia" w:ascii="宋体" w:hAnsi="宋体" w:eastAsia="宋体" w:cs="宋体"/>
          <w:b w:val="0"/>
          <w:sz w:val="24"/>
          <w:szCs w:val="24"/>
          <w:lang w:eastAsia="zh"/>
        </w:rPr>
        <w:t>→</w:t>
      </w:r>
      <w:r>
        <w:rPr>
          <w:rFonts w:hint="eastAsia" w:ascii="宋体" w:hAnsi="宋体" w:eastAsia="宋体" w:cs="宋体"/>
          <w:b w:val="0"/>
          <w:sz w:val="24"/>
          <w:szCs w:val="24"/>
        </w:rPr>
        <w:t xml:space="preserve">  竹简  </w:t>
      </w:r>
      <w:r>
        <w:rPr>
          <w:rFonts w:hint="eastAsia" w:ascii="宋体" w:hAnsi="宋体" w:eastAsia="宋体" w:cs="宋体"/>
          <w:b w:val="0"/>
          <w:sz w:val="24"/>
          <w:szCs w:val="24"/>
          <w:lang w:eastAsia="zh"/>
        </w:rPr>
        <w:t>→</w:t>
      </w:r>
      <w:r>
        <w:rPr>
          <w:rFonts w:hint="eastAsia" w:ascii="宋体" w:hAnsi="宋体" w:eastAsia="宋体" w:cs="宋体"/>
          <w:b w:val="0"/>
          <w:sz w:val="24"/>
          <w:szCs w:val="24"/>
        </w:rPr>
        <w:t xml:space="preserve">  纸张  </w:t>
      </w:r>
      <w:r>
        <w:rPr>
          <w:rFonts w:hint="eastAsia" w:ascii="宋体" w:hAnsi="宋体" w:eastAsia="宋体" w:cs="宋体"/>
          <w:b w:val="0"/>
          <w:sz w:val="24"/>
          <w:szCs w:val="24"/>
          <w:lang w:eastAsia="zh"/>
        </w:rPr>
        <w:t>→</w:t>
      </w:r>
      <w:r>
        <w:rPr>
          <w:rFonts w:hint="eastAsia" w:ascii="宋体" w:hAnsi="宋体" w:eastAsia="宋体" w:cs="宋体"/>
          <w:b w:val="0"/>
          <w:sz w:val="24"/>
          <w:szCs w:val="24"/>
        </w:rPr>
        <w:t xml:space="preserve">  印刷  </w:t>
      </w:r>
      <w:r>
        <w:rPr>
          <w:rFonts w:hint="eastAsia" w:ascii="宋体" w:hAnsi="宋体" w:eastAsia="宋体" w:cs="宋体"/>
          <w:b w:val="0"/>
          <w:sz w:val="24"/>
          <w:szCs w:val="24"/>
          <w:lang w:eastAsia="zh"/>
        </w:rPr>
        <w:t>→</w:t>
      </w:r>
      <w:r>
        <w:rPr>
          <w:rFonts w:hint="eastAsia" w:ascii="宋体" w:hAnsi="宋体" w:eastAsia="宋体" w:cs="宋体"/>
          <w:b w:val="0"/>
          <w:sz w:val="24"/>
          <w:szCs w:val="24"/>
        </w:rPr>
        <w:t xml:space="preserve">  电报  </w:t>
      </w:r>
      <w:r>
        <w:rPr>
          <w:rFonts w:hint="eastAsia" w:ascii="宋体" w:hAnsi="宋体" w:eastAsia="宋体" w:cs="宋体"/>
          <w:b w:val="0"/>
          <w:sz w:val="24"/>
          <w:szCs w:val="24"/>
          <w:lang w:eastAsia="zh"/>
        </w:rPr>
        <w:t>→</w:t>
      </w:r>
      <w:r>
        <w:rPr>
          <w:rFonts w:hint="eastAsia" w:ascii="宋体" w:hAnsi="宋体" w:eastAsia="宋体" w:cs="宋体"/>
          <w:b w:val="0"/>
          <w:sz w:val="24"/>
          <w:szCs w:val="24"/>
        </w:rPr>
        <w:t xml:space="preserve">  计算机  </w:t>
      </w:r>
      <w:r>
        <w:rPr>
          <w:rFonts w:hint="eastAsia" w:ascii="宋体" w:hAnsi="宋体" w:eastAsia="宋体" w:cs="宋体"/>
          <w:b w:val="0"/>
          <w:sz w:val="24"/>
          <w:szCs w:val="24"/>
          <w:lang w:eastAsia="zh"/>
        </w:rPr>
        <w:t>→</w:t>
      </w:r>
      <w:r>
        <w:rPr>
          <w:rFonts w:hint="eastAsia" w:ascii="宋体" w:hAnsi="宋体" w:eastAsia="宋体" w:cs="宋体"/>
          <w:b w:val="0"/>
          <w:sz w:val="24"/>
          <w:szCs w:val="24"/>
        </w:rPr>
        <w:t xml:space="preserve">  芯片  </w:t>
      </w:r>
      <w:r>
        <w:rPr>
          <w:rFonts w:hint="eastAsia" w:ascii="宋体" w:hAnsi="宋体" w:eastAsia="宋体" w:cs="宋体"/>
          <w:b w:val="0"/>
          <w:sz w:val="24"/>
          <w:szCs w:val="24"/>
          <w:lang w:eastAsia="zh"/>
        </w:rPr>
        <w:t>→</w:t>
      </w:r>
      <w:r>
        <w:rPr>
          <w:rFonts w:hint="eastAsia" w:ascii="宋体" w:hAnsi="宋体" w:eastAsia="宋体" w:cs="宋体"/>
          <w:b w:val="0"/>
          <w:sz w:val="24"/>
          <w:szCs w:val="24"/>
        </w:rPr>
        <w:t xml:space="preserve">  AI  </w:t>
      </w:r>
      <w:r>
        <w:rPr>
          <w:rFonts w:hint="eastAsia" w:ascii="宋体" w:hAnsi="宋体" w:eastAsia="宋体" w:cs="宋体"/>
          <w:b w:val="0"/>
          <w:sz w:val="24"/>
          <w:szCs w:val="24"/>
          <w:lang w:eastAsia="zh"/>
        </w:rPr>
        <w:t>→</w:t>
      </w:r>
      <w:r>
        <w:rPr>
          <w:rFonts w:hint="eastAsia" w:ascii="宋体" w:hAnsi="宋体" w:eastAsia="宋体" w:cs="宋体"/>
          <w:b w:val="0"/>
          <w:sz w:val="24"/>
          <w:szCs w:val="24"/>
        </w:rPr>
        <w:t xml:space="preserve">  尾声  </w:t>
      </w:r>
      <w:r>
        <w:rPr>
          <w:rFonts w:hint="eastAsia" w:ascii="宋体" w:hAnsi="宋体" w:eastAsia="宋体" w:cs="宋体"/>
          <w:b w:val="0"/>
          <w:sz w:val="24"/>
          <w:szCs w:val="24"/>
          <w:lang w:eastAsia="zh"/>
        </w:rPr>
        <w:t>→</w:t>
      </w:r>
      <w:r>
        <w:rPr>
          <w:rFonts w:hint="eastAsia" w:ascii="宋体" w:hAnsi="宋体" w:eastAsia="宋体" w:cs="宋体"/>
          <w:b w:val="0"/>
          <w:sz w:val="24"/>
          <w:szCs w:val="24"/>
        </w:rPr>
        <w:t xml:space="preserve">  重新探索</w:t>
      </w:r>
    </w:p>
    <w:p w14:paraId="12DA882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tLeast"/>
        <w:ind w:left="0" w:leftChars="0" w:firstLine="480" w:firstLineChars="200"/>
        <w:textAlignment w:val="auto"/>
      </w:pPr>
      <w:r>
        <w:rPr>
          <w:rFonts w:hint="eastAsia" w:ascii="宋体" w:hAnsi="宋体" w:eastAsia="宋体" w:cs="宋体"/>
          <w:b w:val="0"/>
          <w:sz w:val="24"/>
          <w:szCs w:val="24"/>
        </w:rPr>
        <w:t>形成完整、连续、可循环的用户体验路径。</w:t>
      </w:r>
    </w:p>
    <w:p w14:paraId="55F6E14C">
      <w:pPr>
        <w:pStyle w:val="4"/>
        <w:spacing w:before="200" w:after="100"/>
        <w:rPr>
          <w:rFonts w:hint="eastAsia" w:ascii="黑体" w:hAnsi="黑体" w:eastAsia="黑体" w:cs="黑体"/>
          <w:b/>
          <w:bCs/>
          <w:color w:val="000000"/>
          <w:sz w:val="30"/>
          <w:szCs w:val="30"/>
        </w:rPr>
      </w:pPr>
      <w:r>
        <w:rPr>
          <w:rFonts w:hint="eastAsia" w:ascii="黑体" w:hAnsi="黑体" w:eastAsia="黑体" w:cs="黑体"/>
          <w:b/>
          <w:bCs/>
          <w:color w:val="000000"/>
          <w:sz w:val="30"/>
          <w:szCs w:val="30"/>
        </w:rPr>
        <w:t>10.4 传播方式</w:t>
      </w:r>
    </w:p>
    <w:p w14:paraId="7EA1DE54">
      <w:pPr>
        <w:pStyle w:val="16"/>
        <w:rPr>
          <w:rFonts w:hint="eastAsia" w:ascii="宋体" w:hAnsi="宋体" w:eastAsia="宋体" w:cs="宋体"/>
          <w:b w:val="0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b w:val="0"/>
          <w:sz w:val="24"/>
          <w:szCs w:val="24"/>
          <w:lang w:val="en-US" w:eastAsia="en-US" w:bidi="ar-SA"/>
        </w:rPr>
        <w:t>网页链接传播；</w:t>
      </w:r>
    </w:p>
    <w:p w14:paraId="037E7B17">
      <w:pPr>
        <w:pStyle w:val="16"/>
        <w:rPr>
          <w:rFonts w:hint="eastAsia" w:ascii="宋体" w:hAnsi="宋体" w:eastAsia="宋体" w:cs="宋体"/>
          <w:b w:val="0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b w:val="0"/>
          <w:sz w:val="24"/>
          <w:szCs w:val="24"/>
          <w:lang w:val="en-US" w:eastAsia="en-US" w:bidi="ar-SA"/>
        </w:rPr>
        <w:t>交互演示视频传播；</w:t>
      </w:r>
    </w:p>
    <w:p w14:paraId="11B9C4A4">
      <w:pPr>
        <w:pStyle w:val="16"/>
        <w:rPr>
          <w:rFonts w:hint="eastAsia" w:ascii="宋体" w:hAnsi="宋体" w:eastAsia="宋体" w:cs="宋体"/>
          <w:b w:val="0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b w:val="0"/>
          <w:sz w:val="24"/>
          <w:szCs w:val="24"/>
          <w:lang w:val="en-US" w:eastAsia="en-US" w:bidi="ar-SA"/>
        </w:rPr>
        <w:t>短视频平台展示；</w:t>
      </w:r>
    </w:p>
    <w:p w14:paraId="7DC47CD6">
      <w:pPr>
        <w:pStyle w:val="16"/>
        <w:rPr>
          <w:rFonts w:hint="eastAsia" w:ascii="宋体" w:hAnsi="宋体" w:eastAsia="宋体" w:cs="宋体"/>
          <w:b w:val="0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b w:val="0"/>
          <w:sz w:val="24"/>
          <w:szCs w:val="24"/>
          <w:lang w:val="en-US" w:eastAsia="en-US" w:bidi="ar-SA"/>
        </w:rPr>
        <w:t>校园文化展示；</w:t>
      </w:r>
    </w:p>
    <w:p w14:paraId="10095237">
      <w:pPr>
        <w:pStyle w:val="16"/>
        <w:rPr>
          <w:rFonts w:hint="eastAsia" w:ascii="宋体" w:hAnsi="宋体" w:eastAsia="宋体" w:cs="宋体"/>
          <w:b w:val="0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b w:val="0"/>
          <w:sz w:val="24"/>
          <w:szCs w:val="24"/>
          <w:lang w:val="en-US" w:eastAsia="en-US" w:bidi="ar-SA"/>
        </w:rPr>
        <w:t>数字文化展览；</w:t>
      </w:r>
    </w:p>
    <w:p w14:paraId="308D714D">
      <w:pPr>
        <w:pStyle w:val="16"/>
        <w:rPr>
          <w:rFonts w:hint="eastAsia" w:ascii="宋体" w:hAnsi="宋体" w:eastAsia="宋体" w:cs="宋体"/>
          <w:b w:val="0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b w:val="0"/>
          <w:sz w:val="24"/>
          <w:szCs w:val="24"/>
          <w:lang w:val="en-US" w:eastAsia="en-US" w:bidi="ar-SA"/>
        </w:rPr>
        <w:t>课堂教学展示；</w:t>
      </w:r>
    </w:p>
    <w:p w14:paraId="7B41ADEA">
      <w:pPr>
        <w:pStyle w:val="16"/>
        <w:rPr>
          <w:rFonts w:hint="eastAsia" w:ascii="宋体" w:hAnsi="宋体" w:eastAsia="宋体" w:cs="宋体"/>
          <w:b w:val="0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b w:val="0"/>
          <w:sz w:val="24"/>
          <w:szCs w:val="24"/>
          <w:lang w:val="en-US" w:eastAsia="en-US" w:bidi="ar-SA"/>
        </w:rPr>
        <w:t>竞赛现场演示。</w:t>
      </w:r>
    </w:p>
    <w:p w14:paraId="18749233">
      <w:pPr>
        <w:rPr>
          <w:rFonts w:hint="eastAsia" w:ascii="宋体" w:hAnsi="宋体" w:eastAsia="宋体" w:cs="宋体"/>
          <w:b w:val="0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b w:val="0"/>
          <w:sz w:val="24"/>
          <w:szCs w:val="24"/>
          <w:lang w:val="en-US" w:eastAsia="en-US" w:bidi="ar-SA"/>
        </w:rPr>
        <w:t>可以重点截取：“国字复制”“国 → 0 / 1”“国字粒子化”“AI 生成信息流”等视觉冲击较强的片段制作宣传视频。</w:t>
      </w:r>
    </w:p>
    <w:p w14:paraId="14F20AD1">
      <w:pPr>
        <w:pStyle w:val="3"/>
        <w:spacing w:before="300" w:after="200" w:line="240" w:lineRule="auto"/>
        <w:ind w:left="0" w:leftChars="0" w:right="0" w:rightChars="0"/>
        <w:rPr>
          <w:rFonts w:hint="eastAsia" w:ascii="黑体" w:hAnsi="黑体" w:eastAsia="黑体" w:cs="黑体"/>
          <w:color w:val="000000" w:themeColor="text1"/>
          <w:sz w:val="44"/>
          <w:szCs w:val="44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sz w:val="44"/>
          <w:szCs w:val="44"/>
          <w14:textFill>
            <w14:solidFill>
              <w14:schemeClr w14:val="tx1"/>
            </w14:solidFill>
          </w14:textFill>
        </w:rPr>
        <w:t>十一、项目实施计划</w:t>
      </w:r>
    </w:p>
    <w:p w14:paraId="238E8043">
      <w:pPr>
        <w:pStyle w:val="4"/>
        <w:spacing w:before="200" w:after="100"/>
        <w:rPr>
          <w:rFonts w:hint="eastAsia" w:ascii="黑体" w:hAnsi="黑体" w:eastAsia="黑体" w:cs="黑体"/>
          <w:b/>
          <w:bCs/>
          <w:color w:val="000000"/>
          <w:sz w:val="30"/>
          <w:szCs w:val="30"/>
        </w:rPr>
      </w:pPr>
      <w:r>
        <w:rPr>
          <w:rFonts w:hint="eastAsia" w:ascii="黑体" w:hAnsi="黑体" w:eastAsia="黑体" w:cs="黑体"/>
          <w:b/>
          <w:bCs/>
          <w:color w:val="000000"/>
          <w:sz w:val="30"/>
          <w:szCs w:val="30"/>
        </w:rPr>
        <w:t>11.1 20 天开发计划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5"/>
        <w:gridCol w:w="3135"/>
        <w:gridCol w:w="3135"/>
      </w:tblGrid>
      <w:tr w14:paraId="1D16E6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</w:tcPr>
          <w:p w14:paraId="5439F1C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tLeast"/>
              <w:ind w:left="0" w:leftChars="0" w:firstLine="480" w:firstLineChars="200"/>
              <w:textAlignment w:val="auto"/>
              <w:rPr>
                <w:rFonts w:hint="eastAsia" w:ascii="宋体" w:hAnsi="宋体" w:eastAsia="宋体" w:cs="宋体"/>
                <w:b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阶段</w:t>
            </w:r>
          </w:p>
        </w:tc>
        <w:tc>
          <w:tcPr>
            <w:tcW w:w="3135" w:type="dxa"/>
          </w:tcPr>
          <w:p w14:paraId="7BF53EA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tLeast"/>
              <w:ind w:left="0" w:leftChars="0" w:firstLine="480" w:firstLineChars="200"/>
              <w:textAlignment w:val="auto"/>
              <w:rPr>
                <w:rFonts w:hint="eastAsia" w:ascii="宋体" w:hAnsi="宋体" w:eastAsia="宋体" w:cs="宋体"/>
                <w:b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时间</w:t>
            </w:r>
          </w:p>
        </w:tc>
        <w:tc>
          <w:tcPr>
            <w:tcW w:w="3135" w:type="dxa"/>
          </w:tcPr>
          <w:p w14:paraId="0BA2FBA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tLeast"/>
              <w:ind w:left="0" w:leftChars="0" w:firstLine="480" w:firstLineChars="200"/>
              <w:textAlignment w:val="auto"/>
              <w:rPr>
                <w:rFonts w:hint="eastAsia" w:ascii="宋体" w:hAnsi="宋体" w:eastAsia="宋体" w:cs="宋体"/>
                <w:b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工作内容</w:t>
            </w:r>
          </w:p>
        </w:tc>
      </w:tr>
      <w:tr w14:paraId="1FB906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vAlign w:val="center"/>
          </w:tcPr>
          <w:p w14:paraId="1597EA4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tLeast"/>
              <w:ind w:left="0" w:leftChars="0" w:firstLine="480" w:firstLineChars="200"/>
              <w:textAlignment w:val="auto"/>
              <w:rPr>
                <w:rFonts w:hint="eastAsia" w:ascii="宋体" w:hAnsi="宋体" w:eastAsia="宋体" w:cs="宋体"/>
                <w:b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第一阶段：策划定稿</w:t>
            </w:r>
          </w:p>
        </w:tc>
        <w:tc>
          <w:tcPr>
            <w:tcW w:w="3135" w:type="dxa"/>
            <w:vAlign w:val="center"/>
          </w:tcPr>
          <w:p w14:paraId="35BF1EC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tLeast"/>
              <w:ind w:left="0" w:leftChars="0" w:firstLine="480" w:firstLineChars="200"/>
              <w:textAlignment w:val="auto"/>
              <w:rPr>
                <w:rFonts w:hint="eastAsia" w:ascii="宋体" w:hAnsi="宋体" w:eastAsia="宋体" w:cs="宋体"/>
                <w:b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Day1–Day2</w:t>
            </w:r>
          </w:p>
        </w:tc>
        <w:tc>
          <w:tcPr>
            <w:tcW w:w="3135" w:type="dxa"/>
            <w:vAlign w:val="center"/>
          </w:tcPr>
          <w:p w14:paraId="1ABE06F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tLeast"/>
              <w:ind w:left="0" w:leftChars="0" w:firstLine="480" w:firstLineChars="200"/>
              <w:textAlignment w:val="auto"/>
              <w:rPr>
                <w:rFonts w:hint="eastAsia" w:ascii="宋体" w:hAnsi="宋体" w:eastAsia="宋体" w:cs="宋体"/>
                <w:b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确定“国”字叙事主线；敲定完整故事结构；确定网页结构；确定视觉风格；整理历史素材</w:t>
            </w:r>
          </w:p>
        </w:tc>
      </w:tr>
      <w:tr w14:paraId="4FFF03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vAlign w:val="center"/>
          </w:tcPr>
          <w:p w14:paraId="7031548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tLeast"/>
              <w:ind w:left="0" w:leftChars="0" w:firstLine="480" w:firstLineChars="200"/>
              <w:textAlignment w:val="auto"/>
              <w:rPr>
                <w:rFonts w:hint="eastAsia" w:ascii="宋体" w:hAnsi="宋体" w:eastAsia="宋体" w:cs="宋体"/>
                <w:b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第二阶段：原型搭建</w:t>
            </w:r>
          </w:p>
        </w:tc>
        <w:tc>
          <w:tcPr>
            <w:tcW w:w="3135" w:type="dxa"/>
            <w:vAlign w:val="center"/>
          </w:tcPr>
          <w:p w14:paraId="2AE76F6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tLeast"/>
              <w:ind w:left="0" w:leftChars="0" w:firstLine="480" w:firstLineChars="200"/>
              <w:textAlignment w:val="auto"/>
              <w:rPr>
                <w:rFonts w:hint="eastAsia" w:ascii="宋体" w:hAnsi="宋体" w:eastAsia="宋体" w:cs="宋体"/>
                <w:b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Day3–Day5</w:t>
            </w:r>
          </w:p>
        </w:tc>
        <w:tc>
          <w:tcPr>
            <w:tcW w:w="3135" w:type="dxa"/>
            <w:vAlign w:val="center"/>
          </w:tcPr>
          <w:p w14:paraId="07FD50B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tLeast"/>
              <w:ind w:left="0" w:leftChars="0" w:firstLine="480" w:firstLineChars="200"/>
              <w:textAlignment w:val="auto"/>
              <w:rPr>
                <w:rFonts w:hint="eastAsia" w:ascii="宋体" w:hAnsi="宋体" w:eastAsia="宋体" w:cs="宋体"/>
                <w:b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搭建网页整体框架；完成开场动画；完成首页、序章；实现时间轴基础功能；完成页面跳转逻辑；输出 UI 草图</w:t>
            </w:r>
          </w:p>
        </w:tc>
      </w:tr>
      <w:tr w14:paraId="6A13FF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135" w:type="dxa"/>
            <w:vAlign w:val="center"/>
          </w:tcPr>
          <w:p w14:paraId="7884F60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tLeast"/>
              <w:ind w:left="0" w:leftChars="0" w:firstLine="480" w:firstLineChars="200"/>
              <w:textAlignment w:val="auto"/>
              <w:rPr>
                <w:rFonts w:hint="eastAsia" w:ascii="宋体" w:hAnsi="宋体" w:eastAsia="宋体" w:cs="宋体"/>
                <w:b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第三阶段：核心开发</w:t>
            </w:r>
          </w:p>
        </w:tc>
        <w:tc>
          <w:tcPr>
            <w:tcW w:w="3135" w:type="dxa"/>
            <w:vAlign w:val="center"/>
          </w:tcPr>
          <w:p w14:paraId="7BA92F3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tLeast"/>
              <w:ind w:left="0" w:leftChars="0" w:firstLine="480" w:firstLineChars="200"/>
              <w:textAlignment w:val="auto"/>
              <w:rPr>
                <w:rFonts w:hint="eastAsia" w:ascii="宋体" w:hAnsi="宋体" w:eastAsia="宋体" w:cs="宋体"/>
                <w:b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Day6–Day12</w:t>
            </w:r>
          </w:p>
        </w:tc>
        <w:tc>
          <w:tcPr>
            <w:tcW w:w="3135" w:type="dxa"/>
            <w:vAlign w:val="center"/>
          </w:tcPr>
          <w:p w14:paraId="404C163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tLeast"/>
              <w:ind w:left="0" w:leftChars="0" w:firstLine="480" w:firstLineChars="200"/>
              <w:textAlignment w:val="auto"/>
              <w:rPr>
                <w:rFonts w:hint="eastAsia" w:ascii="宋体" w:hAnsi="宋体" w:eastAsia="宋体" w:cs="宋体"/>
                <w:b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开发七个历史章节；完成“国”字拆解；印刷复制；通信动画；编码转换；芯片视觉；填充各章节文案</w:t>
            </w:r>
          </w:p>
        </w:tc>
      </w:tr>
      <w:tr w14:paraId="77679E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vAlign w:val="center"/>
          </w:tcPr>
          <w:p w14:paraId="040BA78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tLeast"/>
              <w:ind w:left="0" w:leftChars="0" w:firstLine="480" w:firstLineChars="200"/>
              <w:textAlignment w:val="auto"/>
              <w:rPr>
                <w:rFonts w:hint="eastAsia" w:ascii="宋体" w:hAnsi="宋体" w:eastAsia="宋体" w:cs="宋体"/>
                <w:b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第四阶段：AI 与体验优化</w:t>
            </w:r>
          </w:p>
        </w:tc>
        <w:tc>
          <w:tcPr>
            <w:tcW w:w="3135" w:type="dxa"/>
            <w:vAlign w:val="center"/>
          </w:tcPr>
          <w:p w14:paraId="59DD98D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tLeast"/>
              <w:ind w:left="0" w:leftChars="0" w:firstLine="480" w:firstLineChars="200"/>
              <w:textAlignment w:val="auto"/>
              <w:rPr>
                <w:rFonts w:hint="eastAsia" w:ascii="宋体" w:hAnsi="宋体" w:eastAsia="宋体" w:cs="宋体"/>
                <w:b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Day13–Day15</w:t>
            </w:r>
          </w:p>
        </w:tc>
        <w:tc>
          <w:tcPr>
            <w:tcW w:w="3135" w:type="dxa"/>
            <w:vAlign w:val="center"/>
          </w:tcPr>
          <w:p w14:paraId="1C374E1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tLeast"/>
              <w:ind w:left="0" w:leftChars="0" w:firstLine="480" w:firstLineChars="200"/>
              <w:textAlignment w:val="auto"/>
              <w:rPr>
                <w:rFonts w:hint="eastAsia" w:ascii="宋体" w:hAnsi="宋体" w:eastAsia="宋体" w:cs="宋体"/>
                <w:b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对接 AI 交互；增加音效；优化动画流畅度；完善粒子、数据流和芯片效果；整理 AI 使用记录</w:t>
            </w:r>
          </w:p>
        </w:tc>
      </w:tr>
      <w:tr w14:paraId="44325C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vAlign w:val="center"/>
          </w:tcPr>
          <w:p w14:paraId="00BAB7B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tLeast"/>
              <w:ind w:left="0" w:leftChars="0" w:firstLine="480" w:firstLineChars="200"/>
              <w:textAlignment w:val="auto"/>
              <w:rPr>
                <w:rFonts w:hint="eastAsia" w:ascii="宋体" w:hAnsi="宋体" w:eastAsia="宋体" w:cs="宋体"/>
                <w:b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第五阶段：测试调试</w:t>
            </w:r>
          </w:p>
        </w:tc>
        <w:tc>
          <w:tcPr>
            <w:tcW w:w="3135" w:type="dxa"/>
            <w:vAlign w:val="center"/>
          </w:tcPr>
          <w:p w14:paraId="1A192CD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tLeast"/>
              <w:ind w:left="0" w:leftChars="0" w:firstLine="480" w:firstLineChars="200"/>
              <w:textAlignment w:val="auto"/>
              <w:rPr>
                <w:rFonts w:hint="eastAsia" w:ascii="宋体" w:hAnsi="宋体" w:eastAsia="宋体" w:cs="宋体"/>
                <w:b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Day16–Day17</w:t>
            </w:r>
          </w:p>
        </w:tc>
        <w:tc>
          <w:tcPr>
            <w:tcW w:w="3135" w:type="dxa"/>
            <w:vAlign w:val="center"/>
          </w:tcPr>
          <w:p w14:paraId="5D3FF2C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tLeast"/>
              <w:ind w:left="0" w:leftChars="0" w:firstLine="480" w:firstLineChars="200"/>
              <w:textAlignment w:val="auto"/>
              <w:rPr>
                <w:rFonts w:hint="eastAsia" w:ascii="宋体" w:hAnsi="宋体" w:eastAsia="宋体" w:cs="宋体"/>
                <w:b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多浏览器测试；用户体验测试；修复交互 Bug；优化文案；优化视觉细节</w:t>
            </w:r>
          </w:p>
        </w:tc>
      </w:tr>
      <w:tr w14:paraId="6FC60D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35" w:type="dxa"/>
            <w:vAlign w:val="center"/>
          </w:tcPr>
          <w:p w14:paraId="6514BB7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tLeast"/>
              <w:ind w:left="0" w:leftChars="0" w:firstLine="480" w:firstLineChars="200"/>
              <w:textAlignment w:val="auto"/>
              <w:rPr>
                <w:rFonts w:hint="eastAsia" w:ascii="宋体" w:hAnsi="宋体" w:eastAsia="宋体" w:cs="宋体"/>
                <w:b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第六阶段：参赛材料输出</w:t>
            </w:r>
          </w:p>
        </w:tc>
        <w:tc>
          <w:tcPr>
            <w:tcW w:w="3135" w:type="dxa"/>
            <w:vAlign w:val="center"/>
          </w:tcPr>
          <w:p w14:paraId="3E0D65F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tLeast"/>
              <w:ind w:left="0" w:leftChars="0" w:firstLine="480" w:firstLineChars="200"/>
              <w:textAlignment w:val="auto"/>
              <w:rPr>
                <w:rFonts w:hint="eastAsia" w:ascii="宋体" w:hAnsi="宋体" w:eastAsia="宋体" w:cs="宋体"/>
                <w:b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Day18–Day20</w:t>
            </w:r>
          </w:p>
        </w:tc>
        <w:tc>
          <w:tcPr>
            <w:tcW w:w="3135" w:type="dxa"/>
            <w:vAlign w:val="center"/>
          </w:tcPr>
          <w:p w14:paraId="634D22C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tLeast"/>
              <w:ind w:left="0" w:leftChars="0" w:firstLine="480" w:firstLineChars="200"/>
              <w:textAlignment w:val="auto"/>
              <w:rPr>
                <w:rFonts w:hint="eastAsia" w:ascii="宋体" w:hAnsi="宋体" w:eastAsia="宋体" w:cs="宋体"/>
                <w:b w:val="0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sz w:val="24"/>
                <w:szCs w:val="24"/>
              </w:rPr>
              <w:t>制作 PPT、演示视频、宣传海报；绘制技术架构图和用户流程图；整理源代码；完成答辩材料</w:t>
            </w:r>
          </w:p>
        </w:tc>
      </w:tr>
    </w:tbl>
    <w:p w14:paraId="7B0489D1">
      <w:pPr>
        <w:pStyle w:val="4"/>
        <w:spacing w:before="200" w:after="100"/>
        <w:rPr>
          <w:rFonts w:hint="eastAsia" w:ascii="黑体" w:hAnsi="黑体" w:eastAsia="黑体" w:cs="黑体"/>
          <w:b/>
          <w:bCs/>
          <w:color w:val="000000"/>
          <w:sz w:val="30"/>
          <w:szCs w:val="30"/>
        </w:rPr>
      </w:pPr>
      <w:r>
        <w:rPr>
          <w:rFonts w:hint="eastAsia" w:ascii="黑体" w:hAnsi="黑体" w:eastAsia="黑体" w:cs="黑体"/>
          <w:b/>
          <w:bCs/>
          <w:color w:val="000000"/>
          <w:sz w:val="30"/>
          <w:szCs w:val="30"/>
        </w:rPr>
        <w:t>11.2 阶段目标</w:t>
      </w:r>
    </w:p>
    <w:p w14:paraId="162CB1B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tLeast"/>
        <w:ind w:left="0" w:leftChars="0" w:firstLine="480" w:firstLineChars="200"/>
        <w:textAlignment w:val="auto"/>
        <w:rPr>
          <w:rFonts w:hint="eastAsia" w:ascii="宋体" w:hAnsi="宋体" w:eastAsia="宋体" w:cs="宋体"/>
          <w:b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sz w:val="24"/>
          <w:szCs w:val="24"/>
        </w:rPr>
        <w:t>每阶段结束都产出可预览版本。</w:t>
      </w:r>
    </w:p>
    <w:p w14:paraId="21D0DA7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tLeast"/>
        <w:ind w:left="0" w:leftChars="0" w:firstLine="480" w:firstLineChars="200"/>
        <w:textAlignment w:val="auto"/>
        <w:rPr>
          <w:rFonts w:hint="eastAsia" w:ascii="宋体" w:hAnsi="宋体" w:eastAsia="宋体" w:cs="宋体"/>
          <w:b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sz w:val="24"/>
          <w:szCs w:val="24"/>
        </w:rPr>
        <w:t>优先保证：主线完整 &gt; 核心交互完整 &gt; 页面视觉统一 &gt; 特效丰富。</w:t>
      </w:r>
    </w:p>
    <w:p w14:paraId="17BBD45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tLeast"/>
        <w:ind w:left="0" w:leftChars="0" w:firstLine="480" w:firstLineChars="200"/>
        <w:textAlignment w:val="auto"/>
        <w:rPr>
          <w:rFonts w:hint="eastAsia" w:ascii="宋体" w:hAnsi="宋体" w:eastAsia="宋体" w:cs="宋体"/>
          <w:b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sz w:val="24"/>
          <w:szCs w:val="24"/>
        </w:rPr>
        <w:t>避免将大量时间消耗在非核心特效上。</w:t>
      </w:r>
    </w:p>
    <w:p w14:paraId="145B6CAC">
      <w:pPr>
        <w:pStyle w:val="4"/>
        <w:spacing w:before="200" w:after="100"/>
        <w:rPr>
          <w:rFonts w:hint="eastAsia" w:ascii="黑体" w:hAnsi="黑体" w:eastAsia="黑体" w:cs="黑体"/>
          <w:b/>
          <w:bCs/>
          <w:color w:val="000000"/>
          <w:sz w:val="30"/>
          <w:szCs w:val="30"/>
        </w:rPr>
      </w:pPr>
      <w:r>
        <w:rPr>
          <w:rFonts w:hint="eastAsia" w:ascii="黑体" w:hAnsi="黑体" w:eastAsia="黑体" w:cs="黑体"/>
          <w:b/>
          <w:bCs/>
          <w:color w:val="000000"/>
          <w:sz w:val="30"/>
          <w:szCs w:val="30"/>
        </w:rPr>
        <w:t>11.3 风险控制</w:t>
      </w:r>
    </w:p>
    <w:p w14:paraId="6B8CBB1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tLeast"/>
        <w:ind w:left="0" w:leftChars="0" w:firstLine="480" w:firstLineChars="200"/>
        <w:textAlignment w:val="auto"/>
        <w:rPr>
          <w:rFonts w:hint="eastAsia" w:ascii="宋体" w:hAnsi="宋体" w:eastAsia="宋体" w:cs="宋体"/>
          <w:b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sz w:val="24"/>
          <w:szCs w:val="24"/>
        </w:rPr>
        <w:t>1. AI 接口不稳定</w:t>
      </w:r>
    </w:p>
    <w:p w14:paraId="7935792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tLeast"/>
        <w:ind w:left="0" w:leftChars="0" w:firstLine="480" w:firstLineChars="200"/>
        <w:textAlignment w:val="auto"/>
        <w:rPr>
          <w:rFonts w:hint="eastAsia" w:ascii="宋体" w:hAnsi="宋体" w:eastAsia="宋体" w:cs="宋体"/>
          <w:b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sz w:val="24"/>
          <w:szCs w:val="24"/>
        </w:rPr>
        <w:t>准备备用方案。接口异常时展示预设示例效果，保证网页主体不受影响。</w:t>
      </w:r>
    </w:p>
    <w:p w14:paraId="0698778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tLeast"/>
        <w:ind w:left="0" w:leftChars="0" w:firstLine="480" w:firstLineChars="200"/>
        <w:textAlignment w:val="auto"/>
        <w:rPr>
          <w:rFonts w:hint="eastAsia" w:ascii="宋体" w:hAnsi="宋体" w:eastAsia="宋体" w:cs="宋体"/>
          <w:b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sz w:val="24"/>
          <w:szCs w:val="24"/>
        </w:rPr>
        <w:t>2. 动画性能卡顿</w:t>
      </w:r>
    </w:p>
    <w:p w14:paraId="6F3FA1B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tLeast"/>
        <w:ind w:left="0" w:leftChars="0" w:firstLine="480" w:firstLineChars="200"/>
        <w:textAlignment w:val="auto"/>
        <w:rPr>
          <w:rFonts w:hint="eastAsia" w:ascii="宋体" w:hAnsi="宋体" w:eastAsia="宋体" w:cs="宋体"/>
          <w:b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sz w:val="24"/>
          <w:szCs w:val="24"/>
        </w:rPr>
        <w:t>降低粒子数量。根据设备性能动态调整视觉效果。优先保障核心交互流畅。</w:t>
      </w:r>
    </w:p>
    <w:p w14:paraId="307E3A8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tLeast"/>
        <w:ind w:left="0" w:leftChars="0" w:firstLine="480" w:firstLineChars="200"/>
        <w:textAlignment w:val="auto"/>
        <w:rPr>
          <w:rFonts w:hint="eastAsia" w:ascii="宋体" w:hAnsi="宋体" w:eastAsia="宋体" w:cs="宋体"/>
          <w:b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sz w:val="24"/>
          <w:szCs w:val="24"/>
        </w:rPr>
        <w:t>3. 工期紧张</w:t>
      </w:r>
    </w:p>
    <w:p w14:paraId="7DDF1A4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tLeast"/>
        <w:ind w:left="0" w:leftChars="0" w:firstLine="480" w:firstLineChars="200"/>
        <w:textAlignment w:val="auto"/>
        <w:rPr>
          <w:rFonts w:hint="eastAsia" w:ascii="宋体" w:hAnsi="宋体" w:eastAsia="宋体" w:cs="宋体"/>
          <w:b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sz w:val="24"/>
          <w:szCs w:val="24"/>
        </w:rPr>
        <w:t>区分核心功能和拓展功能。如果时间不足，优先保证：开场动画 + 七章主体 + 时间轴 + 国字交互 + 编码交互 + AI 体验 完整实现。</w:t>
      </w:r>
    </w:p>
    <w:p w14:paraId="667F315E">
      <w:pPr>
        <w:pStyle w:val="3"/>
        <w:spacing w:before="300" w:after="200" w:line="240" w:lineRule="auto"/>
        <w:ind w:left="0" w:leftChars="0" w:right="0" w:rightChars="0"/>
        <w:rPr>
          <w:rFonts w:hint="eastAsia" w:ascii="黑体" w:hAnsi="黑体" w:eastAsia="黑体" w:cs="黑体"/>
          <w:color w:val="000000" w:themeColor="text1"/>
          <w:sz w:val="44"/>
          <w:szCs w:val="44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sz w:val="44"/>
          <w:szCs w:val="44"/>
          <w14:textFill>
            <w14:solidFill>
              <w14:schemeClr w14:val="tx1"/>
            </w14:solidFill>
          </w14:textFill>
        </w:rPr>
        <w:t>十二、团队分工</w:t>
      </w:r>
    </w:p>
    <w:p w14:paraId="6DC8748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tLeast"/>
        <w:ind w:left="0" w:leftChars="0" w:firstLine="480" w:firstLineChars="200"/>
        <w:textAlignment w:val="auto"/>
        <w:rPr>
          <w:rFonts w:hint="eastAsia" w:ascii="宋体" w:hAnsi="宋体" w:eastAsia="宋体" w:cs="宋体"/>
          <w:b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sz w:val="24"/>
          <w:szCs w:val="24"/>
        </w:rPr>
        <w:t>明确分工，留存每个人的贡献证据，区分人工创作与 AI 辅助内容。</w:t>
      </w:r>
    </w:p>
    <w:p w14:paraId="4C9255AF">
      <w:pPr>
        <w:pStyle w:val="4"/>
        <w:spacing w:before="200" w:after="100"/>
        <w:rPr>
          <w:rFonts w:hint="eastAsia" w:ascii="黑体" w:hAnsi="黑体" w:eastAsia="黑体" w:cs="黑体"/>
          <w:b/>
          <w:bCs/>
          <w:color w:val="000000"/>
          <w:sz w:val="30"/>
          <w:szCs w:val="30"/>
        </w:rPr>
      </w:pPr>
      <w:r>
        <w:rPr>
          <w:rFonts w:hint="eastAsia" w:ascii="黑体" w:hAnsi="黑体" w:eastAsia="黑体" w:cs="黑体"/>
          <w:b/>
          <w:bCs/>
          <w:color w:val="000000"/>
          <w:sz w:val="30"/>
          <w:szCs w:val="30"/>
        </w:rPr>
        <w:t>12.1 技术开发</w:t>
      </w:r>
    </w:p>
    <w:p w14:paraId="7901D616">
      <w:pPr>
        <w:pStyle w:val="16"/>
        <w:rPr>
          <w:rFonts w:hint="eastAsia" w:ascii="宋体" w:hAnsi="宋体" w:eastAsia="宋体" w:cs="宋体"/>
          <w:b w:val="0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b w:val="0"/>
          <w:sz w:val="24"/>
          <w:szCs w:val="24"/>
          <w:lang w:val="en-US" w:eastAsia="en-US" w:bidi="ar-SA"/>
        </w:rPr>
        <w:t>网页整体架构；</w:t>
      </w:r>
    </w:p>
    <w:p w14:paraId="7CFC0A97">
      <w:pPr>
        <w:pStyle w:val="16"/>
        <w:rPr>
          <w:rFonts w:hint="eastAsia" w:ascii="宋体" w:hAnsi="宋体" w:eastAsia="宋体" w:cs="宋体"/>
          <w:b w:val="0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b w:val="0"/>
          <w:sz w:val="24"/>
          <w:szCs w:val="24"/>
          <w:lang w:val="en-US" w:eastAsia="en-US" w:bidi="ar-SA"/>
        </w:rPr>
        <w:t>HTML / CSS / JavaScript；</w:t>
      </w:r>
    </w:p>
    <w:p w14:paraId="1B20862E">
      <w:pPr>
        <w:pStyle w:val="16"/>
        <w:rPr>
          <w:rFonts w:hint="eastAsia" w:ascii="宋体" w:hAnsi="宋体" w:eastAsia="宋体" w:cs="宋体"/>
          <w:b w:val="0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b w:val="0"/>
          <w:sz w:val="24"/>
          <w:szCs w:val="24"/>
          <w:lang w:val="en-US" w:eastAsia="en-US" w:bidi="ar-SA"/>
        </w:rPr>
        <w:t>时间轴；</w:t>
      </w:r>
    </w:p>
    <w:p w14:paraId="1A55A725">
      <w:pPr>
        <w:pStyle w:val="16"/>
        <w:rPr>
          <w:rFonts w:hint="eastAsia" w:ascii="宋体" w:hAnsi="宋体" w:eastAsia="宋体" w:cs="宋体"/>
          <w:b w:val="0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b w:val="0"/>
          <w:sz w:val="24"/>
          <w:szCs w:val="24"/>
          <w:lang w:val="en-US" w:eastAsia="en-US" w:bidi="ar-SA"/>
        </w:rPr>
        <w:t>“国”字交互；</w:t>
      </w:r>
    </w:p>
    <w:p w14:paraId="3AFB5C7C">
      <w:pPr>
        <w:pStyle w:val="16"/>
        <w:rPr>
          <w:rFonts w:hint="eastAsia" w:ascii="宋体" w:hAnsi="宋体" w:eastAsia="宋体" w:cs="宋体"/>
          <w:b w:val="0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b w:val="0"/>
          <w:sz w:val="24"/>
          <w:szCs w:val="24"/>
          <w:lang w:val="en-US" w:eastAsia="en-US" w:bidi="ar-SA"/>
        </w:rPr>
        <w:t>动画实现；</w:t>
      </w:r>
    </w:p>
    <w:p w14:paraId="2C876F42">
      <w:pPr>
        <w:pStyle w:val="16"/>
        <w:rPr>
          <w:rFonts w:hint="eastAsia" w:ascii="宋体" w:hAnsi="宋体" w:eastAsia="宋体" w:cs="宋体"/>
          <w:b w:val="0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b w:val="0"/>
          <w:sz w:val="24"/>
          <w:szCs w:val="24"/>
          <w:lang w:val="en-US" w:eastAsia="en-US" w:bidi="ar-SA"/>
        </w:rPr>
        <w:t>开场动画；</w:t>
      </w:r>
    </w:p>
    <w:p w14:paraId="4A85DA02">
      <w:pPr>
        <w:pStyle w:val="16"/>
        <w:rPr>
          <w:rFonts w:hint="eastAsia" w:ascii="宋体" w:hAnsi="宋体" w:eastAsia="宋体" w:cs="宋体"/>
          <w:b w:val="0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b w:val="0"/>
          <w:sz w:val="24"/>
          <w:szCs w:val="24"/>
          <w:lang w:val="en-US" w:eastAsia="en-US" w:bidi="ar-SA"/>
        </w:rPr>
        <w:t>AI 接口；</w:t>
      </w:r>
    </w:p>
    <w:p w14:paraId="2013F909">
      <w:pPr>
        <w:pStyle w:val="16"/>
        <w:rPr>
          <w:rFonts w:hint="eastAsia" w:ascii="宋体" w:hAnsi="宋体" w:eastAsia="宋体" w:cs="宋体"/>
          <w:b w:val="0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b w:val="0"/>
          <w:sz w:val="24"/>
          <w:szCs w:val="24"/>
          <w:lang w:val="en-US" w:eastAsia="en-US" w:bidi="ar-SA"/>
        </w:rPr>
        <w:t>网页部署；</w:t>
      </w:r>
    </w:p>
    <w:p w14:paraId="25014D85">
      <w:pPr>
        <w:pStyle w:val="16"/>
      </w:pPr>
      <w:r>
        <w:rPr>
          <w:rFonts w:hint="eastAsia" w:ascii="宋体" w:hAnsi="宋体" w:eastAsia="宋体" w:cs="宋体"/>
          <w:b w:val="0"/>
          <w:sz w:val="24"/>
          <w:szCs w:val="24"/>
          <w:lang w:val="en-US" w:eastAsia="en-US" w:bidi="ar-SA"/>
        </w:rPr>
        <w:t>源代码管理。</w:t>
      </w:r>
    </w:p>
    <w:p w14:paraId="4037960F">
      <w:pPr>
        <w:pStyle w:val="4"/>
        <w:spacing w:before="200" w:after="100"/>
        <w:rPr>
          <w:rFonts w:hint="eastAsia" w:ascii="黑体" w:hAnsi="黑体" w:eastAsia="黑体" w:cs="黑体"/>
          <w:b/>
          <w:bCs/>
          <w:color w:val="000000"/>
          <w:sz w:val="30"/>
          <w:szCs w:val="30"/>
        </w:rPr>
      </w:pPr>
      <w:r>
        <w:rPr>
          <w:rFonts w:hint="eastAsia" w:ascii="黑体" w:hAnsi="黑体" w:eastAsia="黑体" w:cs="黑体"/>
          <w:b/>
          <w:bCs/>
          <w:color w:val="000000"/>
          <w:sz w:val="30"/>
          <w:szCs w:val="30"/>
        </w:rPr>
        <w:t>12.2 内容与 AI</w:t>
      </w:r>
    </w:p>
    <w:p w14:paraId="6B854690">
      <w:pPr>
        <w:pStyle w:val="16"/>
        <w:rPr>
          <w:rFonts w:hint="eastAsia" w:ascii="宋体" w:hAnsi="宋体" w:eastAsia="宋体" w:cs="宋体"/>
          <w:b w:val="0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b w:val="0"/>
          <w:sz w:val="24"/>
          <w:szCs w:val="24"/>
          <w:lang w:val="en-US" w:eastAsia="en-US" w:bidi="ar-SA"/>
        </w:rPr>
        <w:t>历史资料搜集；</w:t>
      </w:r>
    </w:p>
    <w:p w14:paraId="0434B430">
      <w:pPr>
        <w:pStyle w:val="16"/>
        <w:rPr>
          <w:rFonts w:hint="eastAsia" w:ascii="宋体" w:hAnsi="宋体" w:eastAsia="宋体" w:cs="宋体"/>
          <w:b w:val="0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b w:val="0"/>
          <w:sz w:val="24"/>
          <w:szCs w:val="24"/>
          <w:lang w:val="en-US" w:eastAsia="en-US" w:bidi="ar-SA"/>
        </w:rPr>
        <w:t>各章节叙事文案；</w:t>
      </w:r>
    </w:p>
    <w:p w14:paraId="30E14ECB">
      <w:pPr>
        <w:pStyle w:val="16"/>
        <w:rPr>
          <w:rFonts w:hint="eastAsia" w:ascii="宋体" w:hAnsi="宋体" w:eastAsia="宋体" w:cs="宋体"/>
          <w:b w:val="0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b w:val="0"/>
          <w:sz w:val="24"/>
          <w:szCs w:val="24"/>
          <w:lang w:val="en-US" w:eastAsia="en-US" w:bidi="ar-SA"/>
        </w:rPr>
        <w:t>“国”字主线梳理；</w:t>
      </w:r>
    </w:p>
    <w:p w14:paraId="5258BEF8">
      <w:pPr>
        <w:pStyle w:val="16"/>
        <w:rPr>
          <w:rFonts w:hint="eastAsia" w:ascii="宋体" w:hAnsi="宋体" w:eastAsia="宋体" w:cs="宋体"/>
          <w:b w:val="0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b w:val="0"/>
          <w:sz w:val="24"/>
          <w:szCs w:val="24"/>
          <w:lang w:val="en-US" w:eastAsia="en-US" w:bidi="ar-SA"/>
        </w:rPr>
        <w:t>AI Prompt 编写；</w:t>
      </w:r>
    </w:p>
    <w:p w14:paraId="5FB64C02">
      <w:pPr>
        <w:pStyle w:val="16"/>
        <w:rPr>
          <w:rFonts w:hint="eastAsia" w:ascii="宋体" w:hAnsi="宋体" w:eastAsia="宋体" w:cs="宋体"/>
          <w:b w:val="0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b w:val="0"/>
          <w:sz w:val="24"/>
          <w:szCs w:val="24"/>
          <w:lang w:val="en-US" w:eastAsia="en-US" w:bidi="ar-SA"/>
        </w:rPr>
        <w:t>AI 辅助创作记录；</w:t>
      </w:r>
    </w:p>
    <w:p w14:paraId="06BBA4BE">
      <w:pPr>
        <w:pStyle w:val="16"/>
        <w:rPr>
          <w:rFonts w:hint="eastAsia" w:ascii="宋体" w:hAnsi="宋体" w:eastAsia="宋体" w:cs="宋体"/>
          <w:b w:val="0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b w:val="0"/>
          <w:sz w:val="24"/>
          <w:szCs w:val="24"/>
          <w:lang w:val="en-US" w:eastAsia="en-US" w:bidi="ar-SA"/>
        </w:rPr>
        <w:t>项目文档；</w:t>
      </w:r>
    </w:p>
    <w:p w14:paraId="1162068B">
      <w:pPr>
        <w:pStyle w:val="16"/>
        <w:rPr>
          <w:rFonts w:hint="eastAsia" w:ascii="宋体" w:hAnsi="宋体" w:eastAsia="宋体" w:cs="宋体"/>
          <w:b w:val="0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b w:val="0"/>
          <w:sz w:val="24"/>
          <w:szCs w:val="24"/>
          <w:lang w:val="en-US" w:eastAsia="en-US" w:bidi="ar-SA"/>
        </w:rPr>
        <w:t>资料来源整理。</w:t>
      </w:r>
    </w:p>
    <w:p w14:paraId="540ACBBC">
      <w:pPr>
        <w:pStyle w:val="4"/>
        <w:spacing w:before="200" w:after="100"/>
        <w:rPr>
          <w:rFonts w:hint="eastAsia" w:ascii="黑体" w:hAnsi="黑体" w:eastAsia="黑体" w:cs="黑体"/>
          <w:b/>
          <w:bCs/>
          <w:color w:val="000000"/>
          <w:sz w:val="30"/>
          <w:szCs w:val="30"/>
        </w:rPr>
      </w:pPr>
      <w:r>
        <w:rPr>
          <w:rFonts w:hint="eastAsia" w:ascii="黑体" w:hAnsi="黑体" w:eastAsia="黑体" w:cs="黑体"/>
          <w:b/>
          <w:bCs/>
          <w:color w:val="000000"/>
          <w:sz w:val="30"/>
          <w:szCs w:val="30"/>
        </w:rPr>
        <w:t>12.3 视觉与交互</w:t>
      </w:r>
    </w:p>
    <w:p w14:paraId="6F9B4ADA">
      <w:pPr>
        <w:pStyle w:val="16"/>
        <w:rPr>
          <w:rFonts w:hint="eastAsia" w:ascii="宋体" w:hAnsi="宋体" w:eastAsia="宋体" w:cs="宋体"/>
          <w:b w:val="0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b w:val="0"/>
          <w:sz w:val="24"/>
          <w:szCs w:val="24"/>
          <w:lang w:val="en-US" w:eastAsia="en-US" w:bidi="ar-SA"/>
        </w:rPr>
        <w:t>UI 界面设计；</w:t>
      </w:r>
    </w:p>
    <w:p w14:paraId="070BCD7B">
      <w:pPr>
        <w:pStyle w:val="16"/>
        <w:rPr>
          <w:rFonts w:hint="eastAsia" w:ascii="宋体" w:hAnsi="宋体" w:eastAsia="宋体" w:cs="宋体"/>
          <w:b w:val="0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b w:val="0"/>
          <w:sz w:val="24"/>
          <w:szCs w:val="24"/>
          <w:lang w:val="en-US" w:eastAsia="en-US" w:bidi="ar-SA"/>
        </w:rPr>
        <w:t>“国”字视觉设计；</w:t>
      </w:r>
    </w:p>
    <w:p w14:paraId="40049912">
      <w:pPr>
        <w:pStyle w:val="16"/>
        <w:rPr>
          <w:rFonts w:hint="eastAsia" w:ascii="宋体" w:hAnsi="宋体" w:eastAsia="宋体" w:cs="宋体"/>
          <w:b w:val="0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b w:val="0"/>
          <w:sz w:val="24"/>
          <w:szCs w:val="24"/>
          <w:lang w:val="en-US" w:eastAsia="en-US" w:bidi="ar-SA"/>
        </w:rPr>
        <w:t>SVG 图形素材；</w:t>
      </w:r>
    </w:p>
    <w:p w14:paraId="5337268A">
      <w:pPr>
        <w:pStyle w:val="16"/>
        <w:rPr>
          <w:rFonts w:hint="eastAsia" w:ascii="宋体" w:hAnsi="宋体" w:eastAsia="宋体" w:cs="宋体"/>
          <w:b w:val="0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b w:val="0"/>
          <w:sz w:val="24"/>
          <w:szCs w:val="24"/>
          <w:lang w:val="en-US" w:eastAsia="en-US" w:bidi="ar-SA"/>
        </w:rPr>
        <w:t>色彩规范；</w:t>
      </w:r>
    </w:p>
    <w:p w14:paraId="65DDA2F3">
      <w:pPr>
        <w:pStyle w:val="16"/>
        <w:rPr>
          <w:rFonts w:hint="eastAsia" w:ascii="宋体" w:hAnsi="宋体" w:eastAsia="宋体" w:cs="宋体"/>
          <w:b w:val="0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b w:val="0"/>
          <w:sz w:val="24"/>
          <w:szCs w:val="24"/>
          <w:lang w:val="en-US" w:eastAsia="en-US" w:bidi="ar-SA"/>
        </w:rPr>
        <w:t>字体规范；</w:t>
      </w:r>
    </w:p>
    <w:p w14:paraId="7A05DB66">
      <w:pPr>
        <w:pStyle w:val="16"/>
        <w:rPr>
          <w:rFonts w:hint="eastAsia" w:ascii="宋体" w:hAnsi="宋体" w:eastAsia="宋体" w:cs="宋体"/>
          <w:b w:val="0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b w:val="0"/>
          <w:sz w:val="24"/>
          <w:szCs w:val="24"/>
          <w:lang w:val="en-US" w:eastAsia="en-US" w:bidi="ar-SA"/>
        </w:rPr>
        <w:t>动效设计；</w:t>
      </w:r>
    </w:p>
    <w:p w14:paraId="77D6DC24">
      <w:pPr>
        <w:pStyle w:val="16"/>
        <w:rPr>
          <w:rFonts w:hint="eastAsia" w:ascii="宋体" w:hAnsi="宋体" w:eastAsia="宋体" w:cs="宋体"/>
          <w:b w:val="0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b w:val="0"/>
          <w:sz w:val="24"/>
          <w:szCs w:val="24"/>
          <w:lang w:val="en-US" w:eastAsia="en-US" w:bidi="ar-SA"/>
        </w:rPr>
        <w:t>音效素材；</w:t>
      </w:r>
    </w:p>
    <w:p w14:paraId="56EAD3A2">
      <w:pPr>
        <w:pStyle w:val="16"/>
        <w:rPr>
          <w:rFonts w:hint="eastAsia" w:ascii="宋体" w:hAnsi="宋体" w:eastAsia="宋体" w:cs="宋体"/>
          <w:b w:val="0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b w:val="0"/>
          <w:sz w:val="24"/>
          <w:szCs w:val="24"/>
          <w:lang w:val="en-US" w:eastAsia="en-US" w:bidi="ar-SA"/>
        </w:rPr>
        <w:t>用户测试；</w:t>
      </w:r>
    </w:p>
    <w:p w14:paraId="51EEF1AA">
      <w:pPr>
        <w:pStyle w:val="16"/>
        <w:rPr>
          <w:rFonts w:hint="eastAsia" w:ascii="宋体" w:hAnsi="宋体" w:eastAsia="宋体" w:cs="宋体"/>
          <w:b w:val="0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b w:val="0"/>
          <w:sz w:val="24"/>
          <w:szCs w:val="24"/>
          <w:lang w:val="en-US" w:eastAsia="en-US" w:bidi="ar-SA"/>
        </w:rPr>
        <w:t>海报；</w:t>
      </w:r>
    </w:p>
    <w:p w14:paraId="06524819">
      <w:pPr>
        <w:pStyle w:val="16"/>
        <w:rPr>
          <w:rFonts w:hint="eastAsia" w:ascii="宋体" w:hAnsi="宋体" w:eastAsia="宋体" w:cs="宋体"/>
          <w:b w:val="0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b w:val="0"/>
          <w:sz w:val="24"/>
          <w:szCs w:val="24"/>
          <w:lang w:val="en-US" w:eastAsia="en-US" w:bidi="ar-SA"/>
        </w:rPr>
        <w:t>架构图；</w:t>
      </w:r>
    </w:p>
    <w:p w14:paraId="7B3C1F12">
      <w:pPr>
        <w:pStyle w:val="16"/>
        <w:rPr>
          <w:rFonts w:hint="eastAsia" w:ascii="宋体" w:hAnsi="宋体" w:eastAsia="宋体" w:cs="宋体"/>
          <w:b w:val="0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b w:val="0"/>
          <w:sz w:val="24"/>
          <w:szCs w:val="24"/>
          <w:lang w:val="en-US" w:eastAsia="en-US" w:bidi="ar-SA"/>
        </w:rPr>
        <w:t>参赛视觉物料。</w:t>
      </w:r>
    </w:p>
    <w:p w14:paraId="6C22E292">
      <w:pPr>
        <w:pStyle w:val="3"/>
        <w:spacing w:before="300" w:after="200" w:line="240" w:lineRule="auto"/>
        <w:ind w:left="0" w:leftChars="0" w:right="0" w:rightChars="0"/>
        <w:rPr>
          <w:rFonts w:hint="eastAsia" w:ascii="黑体" w:hAnsi="黑体" w:eastAsia="黑体" w:cs="黑体"/>
          <w:color w:val="000000" w:themeColor="text1"/>
          <w:sz w:val="44"/>
          <w:szCs w:val="44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sz w:val="44"/>
          <w:szCs w:val="44"/>
          <w14:textFill>
            <w14:solidFill>
              <w14:schemeClr w14:val="tx1"/>
            </w14:solidFill>
          </w14:textFill>
        </w:rPr>
        <w:t>十三、预期成果</w:t>
      </w:r>
    </w:p>
    <w:p w14:paraId="74B4610E">
      <w:pPr>
        <w:pStyle w:val="14"/>
        <w:rPr>
          <w:rFonts w:hint="eastAsia" w:ascii="宋体" w:hAnsi="宋体" w:eastAsia="宋体" w:cs="宋体"/>
          <w:b w:val="0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b w:val="0"/>
          <w:sz w:val="24"/>
          <w:szCs w:val="24"/>
          <w:lang w:val="en-US" w:eastAsia="en-US" w:bidi="ar-SA"/>
        </w:rPr>
        <w:t>《一字千年》完整可运行交互式网页；</w:t>
      </w:r>
    </w:p>
    <w:p w14:paraId="5D0A47ED">
      <w:pPr>
        <w:pStyle w:val="14"/>
        <w:rPr>
          <w:rFonts w:hint="eastAsia" w:ascii="宋体" w:hAnsi="宋体" w:eastAsia="宋体" w:cs="宋体"/>
          <w:b w:val="0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b w:val="0"/>
          <w:sz w:val="24"/>
          <w:szCs w:val="24"/>
          <w:lang w:val="en-US" w:eastAsia="en-US" w:bidi="ar-SA"/>
        </w:rPr>
        <w:t>完整的“國”字开场文字洪流动画；</w:t>
      </w:r>
    </w:p>
    <w:p w14:paraId="63196D94">
      <w:pPr>
        <w:pStyle w:val="14"/>
        <w:rPr>
          <w:rFonts w:hint="eastAsia" w:ascii="宋体" w:hAnsi="宋体" w:eastAsia="宋体" w:cs="宋体"/>
          <w:b w:val="0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b w:val="0"/>
          <w:sz w:val="24"/>
          <w:szCs w:val="24"/>
          <w:lang w:val="en-US" w:eastAsia="en-US" w:bidi="ar-SA"/>
        </w:rPr>
        <w:t>七章节互动内容；</w:t>
      </w:r>
    </w:p>
    <w:p w14:paraId="1F4B5710">
      <w:pPr>
        <w:pStyle w:val="14"/>
        <w:rPr>
          <w:rFonts w:hint="eastAsia" w:ascii="宋体" w:hAnsi="宋体" w:eastAsia="宋体" w:cs="宋体"/>
          <w:b w:val="0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b w:val="0"/>
          <w:sz w:val="24"/>
          <w:szCs w:val="24"/>
          <w:lang w:val="en-US" w:eastAsia="en-US" w:bidi="ar-SA"/>
        </w:rPr>
        <w:t>项目演示视频；</w:t>
      </w:r>
    </w:p>
    <w:p w14:paraId="56EB173D">
      <w:pPr>
        <w:pStyle w:val="14"/>
        <w:rPr>
          <w:rFonts w:hint="eastAsia" w:ascii="宋体" w:hAnsi="宋体" w:eastAsia="宋体" w:cs="宋体"/>
          <w:b w:val="0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b w:val="0"/>
          <w:sz w:val="24"/>
          <w:szCs w:val="24"/>
          <w:lang w:val="en-US" w:eastAsia="en-US" w:bidi="ar-SA"/>
        </w:rPr>
        <w:t>项目参赛汇报 PPT；</w:t>
      </w:r>
    </w:p>
    <w:p w14:paraId="40940DED">
      <w:pPr>
        <w:pStyle w:val="14"/>
        <w:rPr>
          <w:rFonts w:hint="eastAsia" w:ascii="宋体" w:hAnsi="宋体" w:eastAsia="宋体" w:cs="宋体"/>
          <w:b w:val="0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b w:val="0"/>
          <w:sz w:val="24"/>
          <w:szCs w:val="24"/>
          <w:lang w:val="en-US" w:eastAsia="en-US" w:bidi="ar-SA"/>
        </w:rPr>
        <w:t>项目宣传海报；</w:t>
      </w:r>
    </w:p>
    <w:p w14:paraId="33ED0455">
      <w:pPr>
        <w:pStyle w:val="14"/>
        <w:rPr>
          <w:rFonts w:hint="eastAsia" w:ascii="宋体" w:hAnsi="宋体" w:eastAsia="宋体" w:cs="宋体"/>
          <w:b w:val="0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b w:val="0"/>
          <w:sz w:val="24"/>
          <w:szCs w:val="24"/>
          <w:lang w:val="en-US" w:eastAsia="en-US" w:bidi="ar-SA"/>
        </w:rPr>
        <w:t>技术架构图；</w:t>
      </w:r>
    </w:p>
    <w:p w14:paraId="46A8FBA9">
      <w:pPr>
        <w:pStyle w:val="14"/>
        <w:rPr>
          <w:rFonts w:hint="eastAsia" w:ascii="宋体" w:hAnsi="宋体" w:eastAsia="宋体" w:cs="宋体"/>
          <w:b w:val="0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b w:val="0"/>
          <w:sz w:val="24"/>
          <w:szCs w:val="24"/>
          <w:lang w:val="en-US" w:eastAsia="en-US" w:bidi="ar-SA"/>
        </w:rPr>
        <w:t>用户交互流程图；</w:t>
      </w:r>
    </w:p>
    <w:p w14:paraId="0F78311C">
      <w:pPr>
        <w:pStyle w:val="14"/>
        <w:rPr>
          <w:rFonts w:hint="eastAsia" w:ascii="宋体" w:hAnsi="宋体" w:eastAsia="宋体" w:cs="宋体"/>
          <w:b w:val="0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b w:val="0"/>
          <w:sz w:val="24"/>
          <w:szCs w:val="24"/>
          <w:lang w:val="en-US" w:eastAsia="en-US" w:bidi="ar-SA"/>
        </w:rPr>
        <w:t>完整项目策划文档；</w:t>
      </w:r>
    </w:p>
    <w:p w14:paraId="5C7EC32C">
      <w:pPr>
        <w:pStyle w:val="14"/>
        <w:rPr>
          <w:rFonts w:hint="eastAsia" w:ascii="宋体" w:hAnsi="宋体" w:eastAsia="宋体" w:cs="宋体"/>
          <w:b w:val="0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b w:val="0"/>
          <w:sz w:val="24"/>
          <w:szCs w:val="24"/>
          <w:lang w:val="en-US" w:eastAsia="en-US" w:bidi="ar-SA"/>
        </w:rPr>
        <w:t>创作过程迭代记录；</w:t>
      </w:r>
    </w:p>
    <w:p w14:paraId="7D1498EC">
      <w:pPr>
        <w:pStyle w:val="14"/>
        <w:rPr>
          <w:rFonts w:hint="eastAsia" w:ascii="宋体" w:hAnsi="宋体" w:eastAsia="宋体" w:cs="宋体"/>
          <w:b w:val="0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b w:val="0"/>
          <w:sz w:val="24"/>
          <w:szCs w:val="24"/>
          <w:lang w:val="en-US" w:eastAsia="en-US" w:bidi="ar-SA"/>
        </w:rPr>
        <w:t>AI 辅助创作完整记录；</w:t>
      </w:r>
    </w:p>
    <w:p w14:paraId="6699D011">
      <w:pPr>
        <w:pStyle w:val="14"/>
        <w:rPr>
          <w:rFonts w:hint="eastAsia" w:ascii="宋体" w:hAnsi="宋体" w:eastAsia="宋体" w:cs="宋体"/>
          <w:b w:val="0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b w:val="0"/>
          <w:sz w:val="24"/>
          <w:szCs w:val="24"/>
          <w:lang w:val="en-US" w:eastAsia="en-US" w:bidi="ar-SA"/>
        </w:rPr>
        <w:t>用户测试记录；</w:t>
      </w:r>
    </w:p>
    <w:p w14:paraId="3A7AB5A3">
      <w:pPr>
        <w:pStyle w:val="14"/>
        <w:rPr>
          <w:rFonts w:hint="eastAsia" w:ascii="宋体" w:hAnsi="宋体" w:eastAsia="宋体" w:cs="宋体"/>
          <w:b w:val="0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b w:val="0"/>
          <w:sz w:val="24"/>
          <w:szCs w:val="24"/>
          <w:lang w:val="en-US" w:eastAsia="en-US" w:bidi="ar-SA"/>
        </w:rPr>
        <w:t>完整项目源代码。</w:t>
      </w:r>
    </w:p>
    <w:p w14:paraId="30E77443">
      <w:pPr>
        <w:pStyle w:val="3"/>
        <w:spacing w:before="300" w:after="200" w:line="240" w:lineRule="auto"/>
        <w:ind w:left="0" w:leftChars="0" w:right="0" w:rightChars="0"/>
        <w:rPr>
          <w:rFonts w:hint="eastAsia" w:ascii="黑体" w:hAnsi="黑体" w:eastAsia="黑体" w:cs="黑体"/>
          <w:color w:val="000000" w:themeColor="text1"/>
          <w:sz w:val="44"/>
          <w:szCs w:val="44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sz w:val="44"/>
          <w:szCs w:val="44"/>
          <w14:textFill>
            <w14:solidFill>
              <w14:schemeClr w14:val="tx1"/>
            </w14:solidFill>
          </w14:textFill>
        </w:rPr>
        <w:t>十四、项目价值与总结</w:t>
      </w:r>
    </w:p>
    <w:p w14:paraId="7E273822">
      <w:pPr>
        <w:pStyle w:val="4"/>
        <w:spacing w:before="200" w:after="100"/>
        <w:rPr>
          <w:rFonts w:hint="eastAsia" w:ascii="黑体" w:hAnsi="黑体" w:eastAsia="黑体" w:cs="黑体"/>
          <w:b/>
          <w:bCs/>
          <w:color w:val="000000"/>
          <w:sz w:val="30"/>
          <w:szCs w:val="30"/>
        </w:rPr>
      </w:pPr>
      <w:r>
        <w:rPr>
          <w:rFonts w:hint="eastAsia" w:ascii="黑体" w:hAnsi="黑体" w:eastAsia="黑体" w:cs="黑体"/>
          <w:b/>
          <w:bCs/>
          <w:color w:val="000000"/>
          <w:sz w:val="30"/>
          <w:szCs w:val="30"/>
        </w:rPr>
        <w:t>14.1 文化价值</w:t>
      </w:r>
    </w:p>
    <w:p w14:paraId="2193C9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tLeast"/>
        <w:ind w:left="0" w:leftChars="0" w:firstLine="480" w:firstLineChars="200"/>
        <w:textAlignment w:val="auto"/>
        <w:rPr>
          <w:rFonts w:hint="eastAsia" w:ascii="宋体" w:hAnsi="宋体" w:eastAsia="宋体" w:cs="宋体"/>
          <w:b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sz w:val="24"/>
          <w:szCs w:val="24"/>
        </w:rPr>
        <w:t>本作品以“国”字为切入点，让观众重新理解汉字。</w:t>
      </w:r>
    </w:p>
    <w:p w14:paraId="15DCB8E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tLeast"/>
        <w:ind w:left="0" w:leftChars="0" w:firstLine="480" w:firstLineChars="200"/>
        <w:textAlignment w:val="auto"/>
        <w:rPr>
          <w:rFonts w:hint="eastAsia" w:ascii="宋体" w:hAnsi="宋体" w:eastAsia="宋体" w:cs="宋体"/>
          <w:b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sz w:val="24"/>
          <w:szCs w:val="24"/>
        </w:rPr>
        <w:t>汉字不仅仅是文字符号，也是中华文明传递信息的重要载体。</w:t>
      </w:r>
    </w:p>
    <w:p w14:paraId="3979189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tLeast"/>
        <w:ind w:left="0" w:leftChars="0" w:firstLine="480" w:firstLineChars="200"/>
        <w:textAlignment w:val="auto"/>
        <w:rPr>
          <w:rFonts w:hint="eastAsia" w:ascii="宋体" w:hAnsi="宋体" w:eastAsia="宋体" w:cs="宋体"/>
          <w:b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sz w:val="24"/>
          <w:szCs w:val="24"/>
        </w:rPr>
        <w:t>从竹简到纸张，从印刷到电报，从计算机到芯片，再到人工智能，“国”字经历了不同的信息载体，却始终保持着作为文字和文化符号的生命力。</w:t>
      </w:r>
    </w:p>
    <w:p w14:paraId="55EAE3E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tLeast"/>
        <w:ind w:left="0" w:leftChars="0" w:firstLine="480" w:firstLineChars="200"/>
        <w:textAlignment w:val="auto"/>
        <w:rPr>
          <w:rFonts w:hint="eastAsia" w:ascii="宋体" w:hAnsi="宋体" w:eastAsia="宋体" w:cs="宋体"/>
          <w:b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sz w:val="24"/>
          <w:szCs w:val="24"/>
        </w:rPr>
        <w:t>作品通过一个汉字，重新梳理中国信息文明发展的脉络。</w:t>
      </w:r>
    </w:p>
    <w:p w14:paraId="10D70D3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tLeast"/>
        <w:ind w:left="0" w:leftChars="0" w:firstLine="480" w:firstLineChars="200"/>
        <w:textAlignment w:val="auto"/>
        <w:rPr>
          <w:rFonts w:hint="eastAsia" w:ascii="宋体" w:hAnsi="宋体" w:eastAsia="宋体" w:cs="宋体"/>
          <w:b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sz w:val="24"/>
          <w:szCs w:val="24"/>
        </w:rPr>
        <w:t>实现传统文化内容的现代化转译。</w:t>
      </w:r>
    </w:p>
    <w:p w14:paraId="4928FF55">
      <w:pPr>
        <w:pStyle w:val="4"/>
        <w:spacing w:before="200" w:after="100"/>
        <w:rPr>
          <w:rFonts w:hint="eastAsia" w:ascii="黑体" w:hAnsi="黑体" w:eastAsia="黑体" w:cs="黑体"/>
          <w:b/>
          <w:bCs/>
          <w:color w:val="000000"/>
          <w:sz w:val="30"/>
          <w:szCs w:val="30"/>
        </w:rPr>
      </w:pPr>
      <w:r>
        <w:rPr>
          <w:rFonts w:hint="eastAsia" w:ascii="黑体" w:hAnsi="黑体" w:eastAsia="黑体" w:cs="黑体"/>
          <w:b/>
          <w:bCs/>
          <w:color w:val="000000"/>
          <w:sz w:val="30"/>
          <w:szCs w:val="30"/>
        </w:rPr>
        <w:t>14.2 科技价值</w:t>
      </w:r>
    </w:p>
    <w:p w14:paraId="487F20A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tLeast"/>
        <w:ind w:left="0" w:leftChars="0" w:firstLine="480" w:firstLineChars="200"/>
        <w:textAlignment w:val="auto"/>
        <w:rPr>
          <w:rFonts w:hint="eastAsia" w:ascii="宋体" w:hAnsi="宋体" w:eastAsia="宋体" w:cs="宋体"/>
          <w:b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sz w:val="24"/>
          <w:szCs w:val="24"/>
        </w:rPr>
        <w:t>作品直观展示信息载体从：实体物质 → 数字编码 → 人工智能 的演化过程。</w:t>
      </w:r>
    </w:p>
    <w:p w14:paraId="759FE0B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tLeast"/>
        <w:ind w:left="0" w:leftChars="0" w:firstLine="480" w:firstLineChars="200"/>
        <w:textAlignment w:val="auto"/>
        <w:rPr>
          <w:rFonts w:hint="eastAsia" w:ascii="宋体" w:hAnsi="宋体" w:eastAsia="宋体" w:cs="宋体"/>
          <w:b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sz w:val="24"/>
          <w:szCs w:val="24"/>
        </w:rPr>
        <w:t>通过网页前端交互、动画、数据可视化和 AI 技术，让抽象的信息技术发展过程变得可以观察、可以操作、可以体验。</w:t>
      </w:r>
    </w:p>
    <w:p w14:paraId="40C2858E">
      <w:pPr>
        <w:pStyle w:val="4"/>
        <w:spacing w:before="200" w:after="100"/>
        <w:rPr>
          <w:rFonts w:hint="eastAsia" w:ascii="黑体" w:hAnsi="黑体" w:eastAsia="黑体" w:cs="黑体"/>
          <w:b/>
          <w:bCs/>
          <w:color w:val="000000"/>
          <w:sz w:val="30"/>
          <w:szCs w:val="30"/>
        </w:rPr>
      </w:pPr>
      <w:r>
        <w:rPr>
          <w:rFonts w:hint="eastAsia" w:ascii="黑体" w:hAnsi="黑体" w:eastAsia="黑体" w:cs="黑体"/>
          <w:b/>
          <w:bCs/>
          <w:color w:val="000000"/>
          <w:sz w:val="30"/>
          <w:szCs w:val="30"/>
        </w:rPr>
        <w:t>14.3 社会传播价值</w:t>
      </w:r>
    </w:p>
    <w:p w14:paraId="17D0FA3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tLeast"/>
        <w:ind w:left="0" w:leftChars="0" w:firstLine="480" w:firstLineChars="200"/>
        <w:textAlignment w:val="auto"/>
        <w:rPr>
          <w:rFonts w:hint="eastAsia" w:ascii="宋体" w:hAnsi="宋体" w:eastAsia="宋体" w:cs="宋体"/>
          <w:b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sz w:val="24"/>
          <w:szCs w:val="24"/>
        </w:rPr>
        <w:t>作品面向青年群体，以年轻人熟悉的网页交互方式重新讲述传统文化。</w:t>
      </w:r>
    </w:p>
    <w:p w14:paraId="07D3F97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tLeast"/>
        <w:ind w:left="0" w:leftChars="0" w:firstLine="480" w:firstLineChars="200"/>
        <w:textAlignment w:val="auto"/>
        <w:rPr>
          <w:rFonts w:hint="eastAsia" w:ascii="宋体" w:hAnsi="宋体" w:eastAsia="宋体" w:cs="宋体"/>
          <w:b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sz w:val="24"/>
          <w:szCs w:val="24"/>
        </w:rPr>
        <w:t>让年轻人不只是“看历史”，而是：拖动历史、操作文字、观察信息、体验技术。</w:t>
      </w:r>
    </w:p>
    <w:p w14:paraId="30F6149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tLeast"/>
        <w:ind w:left="0" w:leftChars="0" w:firstLine="480" w:firstLineChars="200"/>
        <w:textAlignment w:val="auto"/>
        <w:rPr>
          <w:rFonts w:hint="eastAsia" w:ascii="宋体" w:hAnsi="宋体" w:eastAsia="宋体" w:cs="宋体"/>
          <w:b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sz w:val="24"/>
          <w:szCs w:val="24"/>
        </w:rPr>
        <w:t>通过这种方式降低传统文化的理解门槛，同时引导用户思考：当信息越来越数字化，文字和文明又将走向哪里？</w:t>
      </w:r>
    </w:p>
    <w:p w14:paraId="5E553DE1">
      <w:pPr>
        <w:pStyle w:val="4"/>
        <w:spacing w:before="200" w:after="100"/>
        <w:rPr>
          <w:rFonts w:hint="eastAsia" w:ascii="黑体" w:hAnsi="黑体" w:eastAsia="黑体" w:cs="黑体"/>
          <w:b/>
          <w:bCs/>
          <w:color w:val="000000"/>
          <w:sz w:val="30"/>
          <w:szCs w:val="30"/>
        </w:rPr>
      </w:pPr>
      <w:r>
        <w:rPr>
          <w:rFonts w:hint="eastAsia" w:ascii="黑体" w:hAnsi="黑体" w:eastAsia="黑体" w:cs="黑体"/>
          <w:b/>
          <w:bCs/>
          <w:color w:val="000000"/>
          <w:sz w:val="30"/>
          <w:szCs w:val="30"/>
        </w:rPr>
        <w:t>14.4 项目展望</w:t>
      </w:r>
    </w:p>
    <w:p w14:paraId="34D2A1C7">
      <w:pPr>
        <w:pStyle w:val="16"/>
        <w:rPr>
          <w:rFonts w:hint="eastAsia" w:ascii="宋体" w:hAnsi="宋体" w:eastAsia="宋体" w:cs="宋体"/>
          <w:b w:val="0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b w:val="0"/>
          <w:sz w:val="24"/>
          <w:szCs w:val="24"/>
          <w:lang w:val="en-US" w:eastAsia="en-US" w:bidi="ar-SA"/>
        </w:rPr>
        <w:t>更多汉字的信息文明体验；</w:t>
      </w:r>
    </w:p>
    <w:p w14:paraId="405EDFC1">
      <w:pPr>
        <w:pStyle w:val="16"/>
        <w:rPr>
          <w:rFonts w:hint="eastAsia" w:ascii="宋体" w:hAnsi="宋体" w:eastAsia="宋体" w:cs="宋体"/>
          <w:b w:val="0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b w:val="0"/>
          <w:sz w:val="24"/>
          <w:szCs w:val="24"/>
          <w:lang w:val="en-US" w:eastAsia="en-US" w:bidi="ar-SA"/>
        </w:rPr>
        <w:t>更多历史信息节点；</w:t>
      </w:r>
    </w:p>
    <w:p w14:paraId="292E7938">
      <w:pPr>
        <w:pStyle w:val="16"/>
        <w:rPr>
          <w:rFonts w:hint="eastAsia" w:ascii="宋体" w:hAnsi="宋体" w:eastAsia="宋体" w:cs="宋体"/>
          <w:b w:val="0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b w:val="0"/>
          <w:sz w:val="24"/>
          <w:szCs w:val="24"/>
          <w:lang w:val="en-US" w:eastAsia="en-US" w:bidi="ar-SA"/>
        </w:rPr>
        <w:t>更丰富的通信与计算机发展内容；</w:t>
      </w:r>
    </w:p>
    <w:p w14:paraId="64416EDC">
      <w:pPr>
        <w:pStyle w:val="16"/>
        <w:rPr>
          <w:rFonts w:hint="eastAsia" w:ascii="宋体" w:hAnsi="宋体" w:eastAsia="宋体" w:cs="宋体"/>
          <w:b w:val="0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b w:val="0"/>
          <w:sz w:val="24"/>
          <w:szCs w:val="24"/>
          <w:lang w:val="en-US" w:eastAsia="en-US" w:bidi="ar-SA"/>
        </w:rPr>
        <w:t>更完整的汉字数字化可视化；</w:t>
      </w:r>
    </w:p>
    <w:p w14:paraId="2F6A9BDE">
      <w:pPr>
        <w:pStyle w:val="16"/>
        <w:rPr>
          <w:rFonts w:hint="eastAsia" w:ascii="宋体" w:hAnsi="宋体" w:eastAsia="宋体" w:cs="宋体"/>
          <w:b w:val="0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b w:val="0"/>
          <w:sz w:val="24"/>
          <w:szCs w:val="24"/>
          <w:lang w:val="en-US" w:eastAsia="en-US" w:bidi="ar-SA"/>
        </w:rPr>
        <w:t>更复杂的 AI 交互；</w:t>
      </w:r>
    </w:p>
    <w:p w14:paraId="0D6E1200">
      <w:pPr>
        <w:pStyle w:val="16"/>
        <w:rPr>
          <w:rFonts w:hint="eastAsia" w:ascii="宋体" w:hAnsi="宋体" w:eastAsia="宋体" w:cs="宋体"/>
          <w:b w:val="0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b w:val="0"/>
          <w:sz w:val="24"/>
          <w:szCs w:val="24"/>
          <w:lang w:val="en-US" w:eastAsia="en-US" w:bidi="ar-SA"/>
        </w:rPr>
        <w:t>移动端适配；</w:t>
      </w:r>
    </w:p>
    <w:p w14:paraId="33D237E9">
      <w:pPr>
        <w:pStyle w:val="16"/>
        <w:rPr>
          <w:rFonts w:hint="eastAsia" w:ascii="宋体" w:hAnsi="宋体" w:eastAsia="宋体" w:cs="宋体"/>
          <w:b w:val="0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b w:val="0"/>
          <w:sz w:val="24"/>
          <w:szCs w:val="24"/>
          <w:lang w:val="en-US" w:eastAsia="en-US" w:bidi="ar-SA"/>
        </w:rPr>
        <w:t>数字展览版本；</w:t>
      </w:r>
    </w:p>
    <w:p w14:paraId="40CCC2DB">
      <w:pPr>
        <w:pStyle w:val="16"/>
        <w:rPr>
          <w:rFonts w:hint="eastAsia" w:ascii="宋体" w:hAnsi="宋体" w:eastAsia="宋体" w:cs="宋体"/>
          <w:b w:val="0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b w:val="0"/>
          <w:sz w:val="24"/>
          <w:szCs w:val="24"/>
          <w:lang w:val="en-US" w:eastAsia="en-US" w:bidi="ar-SA"/>
        </w:rPr>
        <w:t>校园文化科普版本。</w:t>
      </w:r>
    </w:p>
    <w:p w14:paraId="0C4FB986">
      <w:pPr>
        <w:rPr>
          <w:rFonts w:hint="eastAsia" w:ascii="宋体" w:hAnsi="宋体" w:eastAsia="宋体" w:cs="宋体"/>
          <w:b w:val="0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b w:val="0"/>
          <w:sz w:val="24"/>
          <w:szCs w:val="24"/>
          <w:lang w:val="en-US" w:eastAsia="en-US" w:bidi="ar-SA"/>
        </w:rPr>
        <w:t>但无论未来如何扩展，《一字千年》的核心叙事始终保持：</w:t>
      </w:r>
    </w:p>
    <w:p w14:paraId="70ED64F6">
      <w:pPr>
        <w:rPr>
          <w:rFonts w:hint="eastAsia" w:ascii="宋体" w:hAnsi="宋体" w:eastAsia="宋体" w:cs="宋体"/>
          <w:b w:val="0"/>
          <w:sz w:val="24"/>
          <w:szCs w:val="24"/>
          <w:lang w:val="en-US" w:eastAsia="en-US" w:bidi="ar-SA"/>
        </w:rPr>
      </w:pPr>
      <w:r>
        <w:rPr>
          <w:rFonts w:hint="eastAsia" w:ascii="宋体" w:hAnsi="宋体" w:eastAsia="宋体" w:cs="宋体"/>
          <w:b w:val="0"/>
          <w:sz w:val="24"/>
          <w:szCs w:val="24"/>
          <w:lang w:val="en-US" w:eastAsia="en-US" w:bidi="ar-SA"/>
        </w:rPr>
        <w:t>一个“国”字，走过千年。</w:t>
      </w:r>
    </w:p>
    <w:p w14:paraId="7ECE6987">
      <w:pPr>
        <w:pStyle w:val="3"/>
      </w:pPr>
      <w:r>
        <w:t>结语</w:t>
      </w:r>
    </w:p>
    <w:p w14:paraId="21F5C78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tLeast"/>
        <w:ind w:left="0" w:leftChars="0" w:firstLine="480" w:firstLineChars="200"/>
        <w:textAlignment w:val="auto"/>
        <w:rPr>
          <w:rFonts w:hint="eastAsia" w:ascii="宋体" w:hAnsi="宋体" w:eastAsia="宋体" w:cs="宋体"/>
          <w:b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sz w:val="24"/>
          <w:szCs w:val="24"/>
        </w:rPr>
        <w:t>千年以来，文字从刻痕走向墨迹，从墨迹走向印刷，从印刷走向电信，从电信走向计算机，从计算机走向芯片，从芯片走向人工智能。“国”字不断改变自己的载体，却始终没有消失。它只是一次又一次，以新的方式存在。</w:t>
      </w:r>
    </w:p>
    <w:p w14:paraId="0F74C26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tLeast"/>
        <w:ind w:left="0" w:leftChars="0" w:firstLine="480" w:firstLineChars="200"/>
        <w:textAlignment w:val="auto"/>
        <w:rPr>
          <w:rFonts w:hint="eastAsia" w:ascii="宋体" w:hAnsi="宋体" w:eastAsia="宋体" w:cs="宋体"/>
          <w:b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sz w:val="24"/>
          <w:szCs w:val="24"/>
        </w:rPr>
        <w:t>刻 · 载 · 印 · 传 · 算 · 码 · 智</w:t>
      </w:r>
    </w:p>
    <w:p w14:paraId="326C8F4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tLeast"/>
        <w:ind w:left="0" w:leftChars="0" w:firstLine="480" w:firstLineChars="200"/>
        <w:textAlignment w:val="auto"/>
        <w:rPr>
          <w:rFonts w:hint="eastAsia" w:ascii="宋体" w:hAnsi="宋体" w:eastAsia="宋体" w:cs="宋体"/>
          <w:b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sz w:val="24"/>
          <w:szCs w:val="24"/>
        </w:rPr>
        <w:t>七个时代，一条信息长河，一个“国”字。</w:t>
      </w:r>
    </w:p>
    <w:p w14:paraId="09150C9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tLeast"/>
        <w:ind w:left="0" w:leftChars="0" w:firstLine="480" w:firstLineChars="200"/>
        <w:textAlignment w:val="auto"/>
        <w:rPr>
          <w:rFonts w:hint="eastAsia" w:ascii="宋体" w:hAnsi="宋体" w:eastAsia="宋体" w:cs="宋体"/>
          <w:b w:val="0"/>
          <w:sz w:val="24"/>
          <w:szCs w:val="24"/>
          <w:lang w:eastAsia="zh"/>
          <w:woUserID w:val="2"/>
        </w:rPr>
      </w:pPr>
      <w:r>
        <w:rPr>
          <w:rFonts w:hint="eastAsia" w:ascii="宋体" w:hAnsi="宋体" w:eastAsia="宋体" w:cs="宋体"/>
          <w:b w:val="0"/>
          <w:sz w:val="24"/>
          <w:szCs w:val="24"/>
        </w:rPr>
        <w:t>字未消失，载体在变；文明未止，信息</w:t>
      </w:r>
      <w:r>
        <w:rPr>
          <w:rFonts w:hint="eastAsia" w:ascii="宋体" w:hAnsi="宋体" w:eastAsia="宋体" w:cs="宋体"/>
          <w:b w:val="0"/>
          <w:sz w:val="24"/>
          <w:szCs w:val="24"/>
          <w:lang w:eastAsia="zh"/>
          <w:woUserID w:val="2"/>
        </w:rPr>
        <w:t>长存。</w:t>
      </w:r>
    </w:p>
    <w:sectPr>
      <w:headerReference r:id="rId5" w:type="default"/>
      <w:footerReference r:id="rId6" w:type="default"/>
      <w:pgSz w:w="12240" w:h="15840"/>
      <w:pgMar w:top="1247" w:right="1417" w:bottom="1247" w:left="1417" w:header="720" w:footer="720" w:gutter="0"/>
      <w:pgNumType w:fmt="decimal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Cambria">
    <w:altName w:val="Georgia"/>
    <w:panose1 w:val="02040503050406030204"/>
    <w:charset w:val="00"/>
    <w:family w:val="auto"/>
    <w:pitch w:val="default"/>
    <w:sig w:usb0="00000000" w:usb1="00000000" w:usb2="02000000" w:usb3="00000000" w:csb0="2000019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ＭＳ 明朝">
    <w:altName w:val="Georgia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Georgia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altName w:val="汉仪旗黑KW 55S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汉仪旗黑KW 55S">
    <w:panose1 w:val="00020600040101010101"/>
    <w:charset w:val="86"/>
    <w:family w:val="auto"/>
    <w:pitch w:val="default"/>
    <w:sig w:usb0="A00002BF" w:usb1="3ACF7CFA" w:usb2="00000016" w:usb3="00000000" w:csb0="0004009F" w:csb1="DFD70000"/>
  </w:font>
  <w:font w:name="ＭＳ ゴシック">
    <w:altName w:val="Georgia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Georgia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微软雅黑">
    <w:altName w:val="汉仪旗黑KW 55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黑体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2879CD6">
    <w:pPr>
      <w:pStyle w:val="24"/>
      <w:jc w:val="center"/>
    </w:pPr>
    <w:r>
      <w:rPr>
        <w:sz w:val="16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EB78822">
                          <w:pPr>
                            <w:pStyle w:val="2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EB78822">
                    <w:pPr>
                      <w:pStyle w:val="2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5C734CC">
    <w:pPr>
      <w:pStyle w:val="25"/>
      <w:jc w:val="center"/>
    </w:pPr>
    <w:r>
      <w:rPr>
        <w:sz w:val="16"/>
      </w:rPr>
      <w:t>《一字千年——从竹简到芯片的中国信息之路》· 作品创意策划书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9571139"/>
    <w:rsid w:val="0DF7C007"/>
    <w:rsid w:val="266901E6"/>
    <w:rsid w:val="47AF5878"/>
    <w:rsid w:val="66E67BB3"/>
    <w:rsid w:val="6CFE52CF"/>
    <w:rsid w:val="6F9EDD67"/>
    <w:rsid w:val="77FA473C"/>
    <w:rsid w:val="79BBCE98"/>
    <w:rsid w:val="975B2A85"/>
    <w:rsid w:val="A5CB61C8"/>
    <w:rsid w:val="A6BB43A2"/>
    <w:rsid w:val="A7E7A40E"/>
    <w:rsid w:val="AFAF2CD8"/>
    <w:rsid w:val="B6BDD611"/>
    <w:rsid w:val="BD3F9AA2"/>
    <w:rsid w:val="DB2FF7FE"/>
    <w:rsid w:val="DB757985"/>
    <w:rsid w:val="EEFBF245"/>
    <w:rsid w:val="EF79C1FB"/>
    <w:rsid w:val="FCFD0914"/>
    <w:rsid w:val="FFDF9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3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44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Subtitle Custom"/>
    <w:uiPriority w:val="0"/>
    <w:pPr>
      <w:spacing w:after="200" w:line="276" w:lineRule="auto"/>
    </w:pPr>
    <w:rPr>
      <w:rFonts w:ascii="微软雅黑" w:hAnsi="微软雅黑" w:eastAsia="微软雅黑" w:cstheme="minorBidi"/>
      <w:i/>
      <w:sz w:val="24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17</Pages>
  <Words>656</Words>
  <Characters>666</Characters>
  <Lines>0</Lines>
  <Paragraphs>0</Paragraphs>
  <TotalTime>0</TotalTime>
  <ScaleCrop>false</ScaleCrop>
  <LinksUpToDate>false</LinksUpToDate>
  <CharactersWithSpaces>698</CharactersWithSpaces>
  <Application>WPS Office WWO_wpscloud_20260916174450-7bfc4fa662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2013-12-24T15:15:00Z</dcterms:created>
  <dc:creator>python-docx</dc:creator>
  <dc:description>generated by python-docx</dc:description>
  <cp:lastModifiedBy>～</cp:lastModifiedBy>
  <dcterms:modified xsi:type="dcterms:W3CDTF">2026-10-04T21:36:39Z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eyJoZGlkIjoiN2IzZDEzMTNiY2VkODA0MTQ4ZjRhMzg0YmQ5NWZmM2MiLCJ1c2VySWQiOiI4NTYyODYxNzAifQ==</vt:lpwstr>
  </property>
  <property fmtid="{D5CDD505-2E9C-101B-9397-08002B2CF9AE}" pid="3" name="KSOProductBuildVer">
    <vt:lpwstr>2052-12.9.0.29121</vt:lpwstr>
  </property>
  <property fmtid="{D5CDD505-2E9C-101B-9397-08002B2CF9AE}" pid="4" name="ICV">
    <vt:lpwstr>4A43EA82FC5D589F6756C26AEA6AB87C_43</vt:lpwstr>
  </property>
</Properties>
</file>